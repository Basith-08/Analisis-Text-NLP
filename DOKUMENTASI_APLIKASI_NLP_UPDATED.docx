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6"/>
        <w:jc w:val="center"/>
      </w:pPr>
      <w:r>
        <w:t>DOKUMENTASI APLIKASI</w:t>
      </w:r>
    </w:p>
    <w:p>
      <w:pPr>
        <w:pStyle w:val="3"/>
        <w:jc w:val="center"/>
      </w:pPr>
      <w:r>
        <w:t>Analisis Data Teks dengan NLP</w:t>
      </w:r>
    </w:p>
    <w:p>
      <w:pPr>
        <w:pStyle w:val="3"/>
        <w:jc w:val="center"/>
      </w:pPr>
      <w:r>
        <w:t>(Natural Language Processing)</w:t>
      </w:r>
    </w:p>
    <w:p/>
    <w:p/>
    <w:p>
      <w:pPr>
        <w:jc w:val="center"/>
      </w:pPr>
      <w:r>
        <w:rPr>
          <w:b/>
          <w:sz w:val="28"/>
        </w:rPr>
        <w:br w:type="textWrapping"/>
      </w:r>
      <w:r>
        <w:rPr>
          <w:b/>
          <w:sz w:val="28"/>
        </w:rPr>
        <w:t>Aplikasi Preprocessing Teks</w:t>
      </w:r>
      <w:r>
        <w:rPr>
          <w:b/>
          <w:sz w:val="28"/>
        </w:rPr>
        <w:br w:type="textWrapping"/>
      </w:r>
    </w:p>
    <w:p>
      <w:pPr>
        <w:jc w:val="center"/>
      </w:pPr>
      <w:r>
        <w:rPr>
          <w:sz w:val="24"/>
        </w:rPr>
        <w:t>Backend: Python 3.13.6 (Flask, Pandas, NLTK)</w:t>
      </w:r>
      <w:r>
        <w:rPr>
          <w:sz w:val="24"/>
        </w:rPr>
        <w:br w:type="textWrapping"/>
      </w:r>
    </w:p>
    <w:p>
      <w:pPr>
        <w:jc w:val="center"/>
      </w:pPr>
      <w:r>
        <w:rPr>
          <w:sz w:val="24"/>
        </w:rPr>
        <w:t>Frontend: Vue 3 + Vite + Bun</w:t>
      </w:r>
      <w:r>
        <w:rPr>
          <w:sz w:val="24"/>
        </w:rPr>
        <w:br w:type="textWrapping"/>
      </w:r>
    </w:p>
    <w:p/>
    <w:p/>
    <w:p/>
    <w:p>
      <w:pPr>
        <w:jc w:val="center"/>
      </w:pPr>
      <w:r>
        <w:rPr>
          <w:sz w:val="24"/>
        </w:rPr>
        <w:br w:type="textWrapping"/>
      </w:r>
      <w:r>
        <w:rPr>
          <w:sz w:val="24"/>
        </w:rPr>
        <w:br w:type="textWrapping"/>
      </w:r>
      <w:r>
        <w:rPr>
          <w:sz w:val="24"/>
        </w:rPr>
        <w:t>15 November 2025</w:t>
      </w:r>
    </w:p>
    <w:p>
      <w:r>
        <w:br w:type="page"/>
      </w:r>
    </w:p>
    <w:p>
      <w:pPr>
        <w:pStyle w:val="2"/>
      </w:pPr>
      <w:r>
        <w:rPr>
          <w:color w:val="000080"/>
        </w:rPr>
        <w:t>DAFTAR ISI</w:t>
      </w:r>
    </w:p>
    <w:p>
      <w:r>
        <w:t>1. PENDAHULUAN</w:t>
      </w:r>
    </w:p>
    <w:p>
      <w:r>
        <w:t>2. CARA MENJALANKAN APLIKASI</w:t>
      </w:r>
    </w:p>
    <w:p>
      <w:pPr>
        <w:pStyle w:val="23"/>
      </w:pPr>
      <w:r>
        <w:t xml:space="preserve">   2.1 Instalasi Dependencies</w:t>
      </w:r>
    </w:p>
    <w:p>
      <w:pPr>
        <w:pStyle w:val="23"/>
      </w:pPr>
      <w:r>
        <w:t xml:space="preserve">   2.2 Menjalankan Backend</w:t>
      </w:r>
    </w:p>
    <w:p>
      <w:pPr>
        <w:pStyle w:val="23"/>
      </w:pPr>
      <w:r>
        <w:t xml:space="preserve">   2.3 Menjalankan Frontend</w:t>
      </w:r>
    </w:p>
    <w:p>
      <w:pPr>
        <w:pStyle w:val="23"/>
      </w:pPr>
      <w:r>
        <w:t xml:space="preserve">   2.4 Menggunakan Script Otomatis</w:t>
      </w:r>
    </w:p>
    <w:p>
      <w:r>
        <w:t>3. SUMBER DATA</w:t>
      </w:r>
    </w:p>
    <w:p>
      <w:pPr>
        <w:pStyle w:val="23"/>
      </w:pPr>
      <w:r>
        <w:t xml:space="preserve">   3.1 Dataset yang Digunakan</w:t>
      </w:r>
    </w:p>
    <w:p>
      <w:pPr>
        <w:pStyle w:val="23"/>
      </w:pPr>
      <w:r>
        <w:t xml:space="preserve">   3.2 Struktur Dataset</w:t>
      </w:r>
    </w:p>
    <w:p>
      <w:pPr>
        <w:pStyle w:val="23"/>
      </w:pPr>
      <w:r>
        <w:t xml:space="preserve">   3.3 Akun dan Topik</w:t>
      </w:r>
    </w:p>
    <w:p>
      <w:r>
        <w:t>4. PIPELINE PREPROCESSING</w:t>
      </w:r>
    </w:p>
    <w:p>
      <w:pPr>
        <w:pStyle w:val="23"/>
      </w:pPr>
      <w:r>
        <w:t xml:space="preserve">   4.1 Input Teks</w:t>
      </w:r>
    </w:p>
    <w:p>
      <w:pPr>
        <w:pStyle w:val="23"/>
      </w:pPr>
      <w:r>
        <w:t xml:space="preserve">   4.2 Text Cleaning</w:t>
      </w:r>
    </w:p>
    <w:p>
      <w:pPr>
        <w:pStyle w:val="23"/>
      </w:pPr>
      <w:r>
        <w:t xml:space="preserve">   4.3 Tokenisasi</w:t>
      </w:r>
    </w:p>
    <w:p>
      <w:pPr>
        <w:pStyle w:val="23"/>
      </w:pPr>
      <w:r>
        <w:t xml:space="preserve">   4.4 Stopword Removal</w:t>
      </w:r>
    </w:p>
    <w:p>
      <w:pPr>
        <w:pStyle w:val="23"/>
      </w:pPr>
      <w:r>
        <w:t xml:space="preserve">   4.5 Output</w:t>
      </w:r>
    </w:p>
    <w:p>
      <w:r>
        <w:t>5. ARSITEKTUR APLIKASI</w:t>
      </w:r>
    </w:p>
    <w:p>
      <w:pPr>
        <w:pStyle w:val="23"/>
      </w:pPr>
      <w:r>
        <w:t xml:space="preserve">   5.1 Backend (Python Flask)</w:t>
      </w:r>
    </w:p>
    <w:p>
      <w:pPr>
        <w:pStyle w:val="23"/>
      </w:pPr>
      <w:r>
        <w:t xml:space="preserve">   5.2 Frontend (Vue.js)</w:t>
      </w:r>
    </w:p>
    <w:p>
      <w:pPr>
        <w:pStyle w:val="23"/>
      </w:pPr>
      <w:r>
        <w:t xml:space="preserve">   5.3 API Endpoints</w:t>
      </w:r>
    </w:p>
    <w:p>
      <w:r>
        <w:t>6. FITUR APLIKASI</w:t>
      </w:r>
    </w:p>
    <w:p>
      <w:r>
        <w:t>7. CONTOH PENGGUNAAN</w:t>
      </w:r>
    </w:p>
    <w:p>
      <w:r>
        <w:t>8. TROUBLESHOOTING</w:t>
      </w:r>
    </w:p>
    <w:p>
      <w:r>
        <w:br w:type="page"/>
      </w:r>
    </w:p>
    <w:p>
      <w:pPr>
        <w:pStyle w:val="2"/>
      </w:pPr>
      <w:r>
        <w:rPr>
          <w:color w:val="000080"/>
        </w:rPr>
        <w:t>1. PENDAHULUAN</w:t>
      </w:r>
    </w:p>
    <w:p>
      <w:r>
        <w:rPr>
          <w:rFonts w:ascii="Calibri" w:hAnsi="Calibri"/>
          <w:sz w:val="22"/>
        </w:rPr>
        <w:t>Aplikasi Analisis Data Teks dengan NLP (Natural Language Processing) adalah aplikasi web yang dirancang untuk melakukan preprocessing teks secara otomatis. Aplikasi ini menggunakan Python sebagai backend dan Vue.js sebagai frontend, dengan fokus pada pemrosesan teks Bahasa Indonesia.</w:t>
      </w:r>
    </w:p>
    <w:p/>
    <w:p>
      <w:r>
        <w:rPr>
          <w:rFonts w:ascii="Calibri" w:hAnsi="Calibri"/>
          <w:b/>
          <w:sz w:val="22"/>
        </w:rPr>
        <w:t>Tujuan Aplikasi:</w:t>
      </w:r>
    </w:p>
    <w:p>
      <w:pPr>
        <w:pStyle w:val="23"/>
        <w:ind w:left="720"/>
      </w:pPr>
      <w:r>
        <w:t>Memudahkan preprocessing data teks untuk analisis NLP</w:t>
      </w:r>
    </w:p>
    <w:p>
      <w:pPr>
        <w:pStyle w:val="23"/>
        <w:ind w:left="720"/>
      </w:pPr>
      <w:r>
        <w:t>Menyediakan pipeline preprocessing yang terstruktur</w:t>
      </w:r>
    </w:p>
    <w:p>
      <w:pPr>
        <w:pStyle w:val="23"/>
        <w:ind w:left="720"/>
      </w:pPr>
      <w:r>
        <w:t>Memberikan visualisasi hasil preprocessing yang jelas</w:t>
      </w:r>
    </w:p>
    <w:p>
      <w:pPr>
        <w:pStyle w:val="23"/>
        <w:ind w:left="720"/>
      </w:pPr>
      <w:r>
        <w:t>Support untuk batch processing dataset CSV</w:t>
      </w:r>
    </w:p>
    <w:p>
      <w:pPr>
        <w:pStyle w:val="23"/>
        <w:ind w:left="720"/>
      </w:pPr>
      <w:r>
        <w:t>Interface yang user-friendly dan mudah digunakan</w:t>
      </w:r>
    </w:p>
    <w:p/>
    <w:p>
      <w:r>
        <w:rPr>
          <w:rFonts w:ascii="Calibri" w:hAnsi="Calibri"/>
          <w:b/>
          <w:sz w:val="22"/>
        </w:rPr>
        <w:t>Teknologi yang Digunakan:</w:t>
      </w:r>
    </w:p>
    <w:p>
      <w:r>
        <w:t>Backend:</w:t>
      </w:r>
    </w:p>
    <w:p>
      <w:pPr>
        <w:pStyle w:val="23"/>
        <w:ind w:left="720"/>
      </w:pPr>
      <w:r>
        <w:t>Python 3.13.6</w:t>
      </w:r>
    </w:p>
    <w:p>
      <w:pPr>
        <w:pStyle w:val="23"/>
        <w:ind w:left="720"/>
      </w:pPr>
      <w:r>
        <w:t>Flask 3.1.0 - Web Framework</w:t>
      </w:r>
    </w:p>
    <w:p>
      <w:pPr>
        <w:pStyle w:val="23"/>
        <w:ind w:left="720"/>
      </w:pPr>
      <w:r>
        <w:t>Pandas 2.2.3 - Data Processing</w:t>
      </w:r>
    </w:p>
    <w:p>
      <w:pPr>
        <w:pStyle w:val="23"/>
        <w:ind w:left="720"/>
      </w:pPr>
      <w:r>
        <w:t>NumPy 2.2.1 - Numerical Computing</w:t>
      </w:r>
    </w:p>
    <w:p>
      <w:pPr>
        <w:pStyle w:val="23"/>
        <w:ind w:left="720"/>
      </w:pPr>
      <w:r>
        <w:t>NLTK 3.9.1 - Natural Language Toolkit</w:t>
      </w:r>
    </w:p>
    <w:p>
      <w:pPr>
        <w:pStyle w:val="23"/>
        <w:ind w:left="720"/>
      </w:pPr>
      <w:r>
        <w:t>Sastrawi 1.0.1 - Indonesian Stemmer</w:t>
      </w:r>
    </w:p>
    <w:p>
      <w:pPr>
        <w:pStyle w:val="23"/>
        <w:ind w:left="720"/>
      </w:pPr>
      <w:r>
        <w:t>Emoji 2.14.0 - Emoji Processing</w:t>
      </w:r>
    </w:p>
    <w:p>
      <w:r>
        <w:t>Frontend:</w:t>
      </w:r>
    </w:p>
    <w:p>
      <w:pPr>
        <w:pStyle w:val="23"/>
        <w:ind w:left="720"/>
      </w:pPr>
      <w:r>
        <w:t>Vue 3.5.24 - Progressive JavaScript Framework</w:t>
      </w:r>
    </w:p>
    <w:p>
      <w:pPr>
        <w:pStyle w:val="23"/>
        <w:ind w:left="720"/>
      </w:pPr>
      <w:r>
        <w:t>Vite 7.2.2 - Build Tool</w:t>
      </w:r>
    </w:p>
    <w:p>
      <w:pPr>
        <w:pStyle w:val="23"/>
        <w:ind w:left="720"/>
      </w:pPr>
      <w:r>
        <w:t>Bun - JavaScript Runtime &amp; Package Manager</w:t>
      </w:r>
    </w:p>
    <w:p>
      <w:r>
        <w:br w:type="page"/>
      </w:r>
    </w:p>
    <w:p>
      <w:pPr>
        <w:pStyle w:val="2"/>
      </w:pPr>
      <w:r>
        <w:rPr>
          <w:color w:val="000080"/>
        </w:rPr>
        <w:t>2. CARA MENJALANKAN APLIKASI</w:t>
      </w:r>
    </w:p>
    <w:p>
      <w:pPr>
        <w:pStyle w:val="3"/>
      </w:pPr>
      <w:r>
        <w:rPr>
          <w:color w:val="0000FF"/>
        </w:rPr>
        <w:t>2.1 Instalasi Dependencies</w:t>
      </w:r>
    </w:p>
    <w:p>
      <w:r>
        <w:rPr>
          <w:rFonts w:ascii="Calibri" w:hAnsi="Calibri"/>
          <w:b/>
          <w:sz w:val="22"/>
        </w:rPr>
        <w:t>Backend (Python):</w:t>
      </w:r>
    </w:p>
    <w:p>
      <w:r>
        <w:rPr>
          <w:rFonts w:ascii="Calibri" w:hAnsi="Calibri"/>
          <w:sz w:val="22"/>
        </w:rPr>
        <w:t>Pastikan Python 3.13.6 sudah terinstall di sistem Anda. Kemudian install dependencies:</w:t>
      </w:r>
    </w:p>
    <w:p>
      <w:pPr>
        <w:shd w:val="clear" w:fill="F0F0F0"/>
        <w:ind w:left="720" w:right="720"/>
      </w:pPr>
      <w:r>
        <w:rPr>
          <w:rFonts w:ascii="Courier New" w:hAnsi="Courier New"/>
          <w:sz w:val="18"/>
        </w:rPr>
        <w:t>cd backend</w:t>
      </w:r>
      <w:r>
        <w:rPr>
          <w:rFonts w:ascii="Courier New" w:hAnsi="Courier New"/>
          <w:sz w:val="18"/>
        </w:rPr>
        <w:br w:type="textWrapping"/>
      </w:r>
      <w:r>
        <w:rPr>
          <w:rFonts w:ascii="Courier New" w:hAnsi="Courier New"/>
          <w:sz w:val="18"/>
        </w:rPr>
        <w:t>python3 -m venv venv</w:t>
      </w:r>
      <w:r>
        <w:rPr>
          <w:rFonts w:ascii="Courier New" w:hAnsi="Courier New"/>
          <w:sz w:val="18"/>
        </w:rPr>
        <w:br w:type="textWrapping"/>
      </w:r>
      <w:r>
        <w:rPr>
          <w:rFonts w:ascii="Courier New" w:hAnsi="Courier New"/>
          <w:sz w:val="18"/>
        </w:rPr>
        <w:t>source venv/bin/activate  # Linux/Mac</w:t>
      </w:r>
      <w:r>
        <w:rPr>
          <w:rFonts w:ascii="Courier New" w:hAnsi="Courier New"/>
          <w:sz w:val="18"/>
        </w:rPr>
        <w:br w:type="textWrapping"/>
      </w:r>
      <w:r>
        <w:rPr>
          <w:rFonts w:ascii="Courier New" w:hAnsi="Courier New"/>
          <w:sz w:val="18"/>
        </w:rPr>
        <w:t># atau</w:t>
      </w:r>
      <w:r>
        <w:rPr>
          <w:rFonts w:ascii="Courier New" w:hAnsi="Courier New"/>
          <w:sz w:val="18"/>
        </w:rPr>
        <w:br w:type="textWrapping"/>
      </w:r>
      <w:r>
        <w:rPr>
          <w:rFonts w:ascii="Courier New" w:hAnsi="Courier New"/>
          <w:sz w:val="18"/>
        </w:rPr>
        <w:t>venv\Scripts\activate  # Windows</w:t>
      </w:r>
      <w:r>
        <w:rPr>
          <w:rFonts w:ascii="Courier New" w:hAnsi="Courier New"/>
          <w:sz w:val="18"/>
        </w:rPr>
        <w:br w:type="textWrapping"/>
      </w:r>
      <w:r>
        <w:rPr>
          <w:rFonts w:ascii="Courier New" w:hAnsi="Courier New"/>
          <w:sz w:val="18"/>
        </w:rPr>
        <w:br w:type="textWrapping"/>
      </w:r>
      <w:r>
        <w:rPr>
          <w:rFonts w:ascii="Courier New" w:hAnsi="Courier New"/>
          <w:sz w:val="18"/>
        </w:rPr>
        <w:t>pip install -r requirements.txt</w:t>
      </w:r>
    </w:p>
    <w:p/>
    <w:p>
      <w:r>
        <w:rPr>
          <w:rFonts w:ascii="Calibri" w:hAnsi="Calibri"/>
          <w:b/>
          <w:sz w:val="22"/>
        </w:rPr>
        <w:t>Frontend (Vue + Bun):</w:t>
      </w:r>
    </w:p>
    <w:p>
      <w:r>
        <w:rPr>
          <w:rFonts w:ascii="Calibri" w:hAnsi="Calibri"/>
          <w:sz w:val="22"/>
        </w:rPr>
        <w:t>Pastikan Bun sudah terinstall (https://bun.sh). Kemudian install dependencies:</w:t>
      </w:r>
    </w:p>
    <w:p>
      <w:pPr>
        <w:shd w:val="clear" w:fill="F0F0F0"/>
        <w:ind w:left="720" w:right="720"/>
      </w:pPr>
      <w:r>
        <w:rPr>
          <w:rFonts w:ascii="Courier New" w:hAnsi="Courier New"/>
          <w:sz w:val="18"/>
        </w:rPr>
        <w:t>cd frontend</w:t>
      </w:r>
      <w:r>
        <w:rPr>
          <w:rFonts w:ascii="Courier New" w:hAnsi="Courier New"/>
          <w:sz w:val="18"/>
        </w:rPr>
        <w:br w:type="textWrapping"/>
      </w:r>
      <w:r>
        <w:rPr>
          <w:rFonts w:ascii="Courier New" w:hAnsi="Courier New"/>
          <w:sz w:val="18"/>
        </w:rPr>
        <w:t>bun install</w:t>
      </w:r>
    </w:p>
    <w:p/>
    <w:p>
      <w:pPr>
        <w:pStyle w:val="3"/>
      </w:pPr>
      <w:r>
        <w:rPr>
          <w:color w:val="0000FF"/>
        </w:rPr>
        <w:t>2.2 Menjalankan Backend</w:t>
      </w:r>
    </w:p>
    <w:p>
      <w:r>
        <w:rPr>
          <w:rFonts w:ascii="Calibri" w:hAnsi="Calibri"/>
          <w:sz w:val="22"/>
        </w:rPr>
        <w:t>Buka terminal pertama dan jalankan server Flask:</w:t>
      </w:r>
    </w:p>
    <w:p>
      <w:pPr>
        <w:shd w:val="clear" w:fill="F0F0F0"/>
        <w:ind w:left="720" w:right="720"/>
      </w:pPr>
      <w:r>
        <w:rPr>
          <w:rFonts w:ascii="Courier New" w:hAnsi="Courier New"/>
          <w:sz w:val="18"/>
        </w:rPr>
        <w:t>cd backend</w:t>
      </w:r>
      <w:r>
        <w:rPr>
          <w:rFonts w:ascii="Courier New" w:hAnsi="Courier New"/>
          <w:sz w:val="18"/>
        </w:rPr>
        <w:br w:type="textWrapping"/>
      </w:r>
      <w:r>
        <w:rPr>
          <w:rFonts w:ascii="Courier New" w:hAnsi="Courier New"/>
          <w:sz w:val="18"/>
        </w:rPr>
        <w:t>source venv/bin/activate</w:t>
      </w:r>
      <w:r>
        <w:rPr>
          <w:rFonts w:ascii="Courier New" w:hAnsi="Courier New"/>
          <w:sz w:val="18"/>
        </w:rPr>
        <w:br w:type="textWrapping"/>
      </w:r>
      <w:r>
        <w:rPr>
          <w:rFonts w:ascii="Courier New" w:hAnsi="Courier New"/>
          <w:sz w:val="18"/>
        </w:rPr>
        <w:t>python app.py</w:t>
      </w:r>
    </w:p>
    <w:p>
      <w:r>
        <w:rPr>
          <w:rFonts w:ascii="Calibri" w:hAnsi="Calibri"/>
          <w:sz w:val="22"/>
        </w:rPr>
        <w:t>Backend akan berjalan di http://localhost:5000</w:t>
      </w:r>
    </w:p>
    <w:p/>
    <w:p>
      <w:pPr>
        <w:pStyle w:val="3"/>
      </w:pPr>
      <w:r>
        <w:rPr>
          <w:color w:val="0000FF"/>
        </w:rPr>
        <w:t>2.3 Menjalankan Frontend</w:t>
      </w:r>
    </w:p>
    <w:p>
      <w:r>
        <w:rPr>
          <w:rFonts w:ascii="Calibri" w:hAnsi="Calibri"/>
          <w:sz w:val="22"/>
        </w:rPr>
        <w:t>Buka terminal kedua dan jalankan development server:</w:t>
      </w:r>
    </w:p>
    <w:p>
      <w:pPr>
        <w:shd w:val="clear" w:fill="F0F0F0"/>
        <w:ind w:left="720" w:right="720"/>
      </w:pPr>
      <w:r>
        <w:rPr>
          <w:rFonts w:ascii="Courier New" w:hAnsi="Courier New"/>
          <w:sz w:val="18"/>
        </w:rPr>
        <w:t>cd frontend</w:t>
      </w:r>
      <w:r>
        <w:rPr>
          <w:rFonts w:ascii="Courier New" w:hAnsi="Courier New"/>
          <w:sz w:val="18"/>
        </w:rPr>
        <w:br w:type="textWrapping"/>
      </w:r>
      <w:r>
        <w:rPr>
          <w:rFonts w:ascii="Courier New" w:hAnsi="Courier New"/>
          <w:sz w:val="18"/>
        </w:rPr>
        <w:t>bun run dev</w:t>
      </w:r>
    </w:p>
    <w:p>
      <w:r>
        <w:rPr>
          <w:rFonts w:ascii="Calibri" w:hAnsi="Calibri"/>
          <w:sz w:val="22"/>
        </w:rPr>
        <w:t>Frontend akan berjalan di http://localhost:3000</w:t>
      </w:r>
    </w:p>
    <w:p/>
    <w:p>
      <w:pPr>
        <w:pStyle w:val="3"/>
      </w:pPr>
      <w:r>
        <w:rPr>
          <w:color w:val="0000FF"/>
        </w:rPr>
        <w:t>2.4 Menggunakan Script Otomatis</w:t>
      </w:r>
    </w:p>
    <w:p>
      <w:r>
        <w:rPr>
          <w:rFonts w:ascii="Calibri" w:hAnsi="Calibri"/>
          <w:sz w:val="22"/>
        </w:rPr>
        <w:t>Untuk kemudahan, tersedia script yang menjalankan backend dan frontend secara otomatis:</w:t>
      </w:r>
    </w:p>
    <w:p>
      <w:r>
        <w:rPr>
          <w:rFonts w:ascii="Calibri" w:hAnsi="Calibri"/>
          <w:b/>
          <w:sz w:val="22"/>
        </w:rPr>
        <w:t>Linux/Mac:</w:t>
      </w:r>
    </w:p>
    <w:p>
      <w:pPr>
        <w:shd w:val="clear" w:fill="F0F0F0"/>
        <w:ind w:left="720" w:right="720"/>
      </w:pPr>
      <w:r>
        <w:rPr>
          <w:rFonts w:ascii="Courier New" w:hAnsi="Courier New"/>
          <w:sz w:val="18"/>
        </w:rPr>
        <w:t>chmod +x run.sh</w:t>
      </w:r>
      <w:r>
        <w:rPr>
          <w:rFonts w:ascii="Courier New" w:hAnsi="Courier New"/>
          <w:sz w:val="18"/>
        </w:rPr>
        <w:br w:type="textWrapping"/>
      </w:r>
      <w:r>
        <w:rPr>
          <w:rFonts w:ascii="Courier New" w:hAnsi="Courier New"/>
          <w:sz w:val="18"/>
        </w:rPr>
        <w:t>./run.sh</w:t>
      </w:r>
    </w:p>
    <w:p/>
    <w:p>
      <w:r>
        <w:rPr>
          <w:rFonts w:ascii="Calibri" w:hAnsi="Calibri"/>
          <w:b/>
          <w:sz w:val="22"/>
        </w:rPr>
        <w:t>Windows:</w:t>
      </w:r>
    </w:p>
    <w:p>
      <w:pPr>
        <w:shd w:val="clear" w:fill="F0F0F0"/>
        <w:ind w:left="720" w:right="720"/>
      </w:pPr>
      <w:r>
        <w:rPr>
          <w:rFonts w:ascii="Courier New" w:hAnsi="Courier New"/>
          <w:sz w:val="18"/>
        </w:rPr>
        <w:t>run.bat</w:t>
      </w:r>
    </w:p>
    <w:p>
      <w:r>
        <w:rPr>
          <w:rFonts w:ascii="Calibri" w:hAnsi="Calibri"/>
          <w:sz w:val="22"/>
        </w:rPr>
        <w:t>Script akan otomatis menjalankan backend di port 5000 dan frontend di port 3000. Buka browser dan akses http://localhost:3000 untuk menggunakan aplikasi.</w:t>
      </w:r>
    </w:p>
    <w:p>
      <w:r>
        <w:br w:type="page"/>
      </w:r>
    </w:p>
    <w:p>
      <w:pPr>
        <w:pStyle w:val="2"/>
      </w:pPr>
      <w:r>
        <w:rPr>
          <w:color w:val="000080"/>
        </w:rPr>
        <w:t>3. SUMBER DATA</w:t>
      </w:r>
    </w:p>
    <w:p>
      <w:pPr>
        <w:pStyle w:val="3"/>
      </w:pPr>
      <w:r>
        <w:rPr>
          <w:color w:val="0000FF"/>
        </w:rPr>
        <w:t>3.1 Dataset yang Digunakan</w:t>
      </w:r>
    </w:p>
    <w:p>
      <w:r>
        <w:rPr>
          <w:rFonts w:ascii="Calibri" w:hAnsi="Calibri"/>
          <w:sz w:val="22"/>
        </w:rPr>
        <w:t>Aplikasi ini menggunakan dataset komentar dan caption dari media sosial TikTok. Dataset disimpan dalam format CSV dan berisi informasi lengkap tentang aktivitas akun TikTok.</w:t>
      </w:r>
    </w:p>
    <w:p/>
    <w:p>
      <w:r>
        <w:rPr>
          <w:rFonts w:ascii="Calibri" w:hAnsi="Calibri"/>
          <w:b/>
          <w:sz w:val="22"/>
        </w:rPr>
        <w:t>Nama File:</w:t>
      </w:r>
    </w:p>
    <w:p>
      <w:pPr>
        <w:pStyle w:val="23"/>
        <w:ind w:left="720"/>
      </w:pPr>
      <w:r>
        <w:t>dataset_ui_nlp - Sheet1.csv</w:t>
      </w:r>
    </w:p>
    <w:p/>
    <w:p>
      <w:r>
        <w:rPr>
          <w:rFonts w:ascii="Calibri" w:hAnsi="Calibri"/>
          <w:b/>
          <w:sz w:val="22"/>
        </w:rPr>
        <w:t>Lokasi:</w:t>
      </w:r>
    </w:p>
    <w:p>
      <w:pPr>
        <w:pStyle w:val="23"/>
        <w:ind w:left="720"/>
      </w:pPr>
      <w:r>
        <w:t>Folder: datasets/</w:t>
      </w:r>
    </w:p>
    <w:p>
      <w:pPr>
        <w:pStyle w:val="23"/>
        <w:ind w:left="720"/>
      </w:pPr>
      <w:r>
        <w:t>Path lengkap: code/datasets/dataset_ui_nlp - Sheet1.csv</w:t>
      </w:r>
    </w:p>
    <w:p/>
    <w:p>
      <w:pPr>
        <w:pStyle w:val="3"/>
      </w:pPr>
      <w:r>
        <w:rPr>
          <w:color w:val="0000FF"/>
        </w:rPr>
        <w:t>3.2 Struktur Dataset</w:t>
      </w:r>
    </w:p>
    <w:p>
      <w:r>
        <w:rPr>
          <w:rFonts w:ascii="Calibri" w:hAnsi="Calibri"/>
          <w:sz w:val="22"/>
        </w:rPr>
        <w:t>Dataset terdiri dari 50 baris data dengan 9 kolom yang berisi informasi berikut:</w:t>
      </w:r>
    </w:p>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880" w:type="dxa"/>
          </w:tcPr>
          <w:p>
            <w:pPr>
              <w:spacing w:after="0" w:line="240" w:lineRule="auto"/>
            </w:pPr>
            <w:r>
              <w:t>Nama Kolom</w:t>
            </w:r>
          </w:p>
        </w:tc>
        <w:tc>
          <w:tcPr>
            <w:tcW w:w="2880" w:type="dxa"/>
          </w:tcPr>
          <w:p>
            <w:pPr>
              <w:spacing w:after="0" w:line="240" w:lineRule="auto"/>
            </w:pPr>
            <w:r>
              <w:t>Tipe Data</w:t>
            </w:r>
          </w:p>
        </w:tc>
        <w:tc>
          <w:tcPr>
            <w:tcW w:w="2880" w:type="dxa"/>
          </w:tcPr>
          <w:p>
            <w:pPr>
              <w:spacing w:after="0" w:line="240" w:lineRule="auto"/>
            </w:pPr>
            <w:r>
              <w:t>Keterangan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880" w:type="dxa"/>
          </w:tcPr>
          <w:p>
            <w:pPr>
              <w:spacing w:after="0" w:line="240" w:lineRule="auto"/>
            </w:pPr>
            <w:r>
              <w:t>university</w:t>
            </w:r>
          </w:p>
        </w:tc>
        <w:tc>
          <w:tcPr>
            <w:tcW w:w="2880" w:type="dxa"/>
          </w:tcPr>
          <w:p>
            <w:pPr>
              <w:spacing w:after="0" w:line="240" w:lineRule="auto"/>
            </w:pPr>
            <w:r>
              <w:t>String</w:t>
            </w:r>
          </w:p>
        </w:tc>
        <w:tc>
          <w:tcPr>
            <w:tcW w:w="2880" w:type="dxa"/>
          </w:tcPr>
          <w:p>
            <w:pPr>
              <w:spacing w:after="0" w:line="240" w:lineRule="auto"/>
            </w:pPr>
            <w:r>
              <w:t>Nama universitas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880" w:type="dxa"/>
          </w:tcPr>
          <w:p>
            <w:pPr>
              <w:spacing w:after="0" w:line="240" w:lineRule="auto"/>
            </w:pPr>
            <w:r>
              <w:t>tiktok_account</w:t>
            </w:r>
          </w:p>
        </w:tc>
        <w:tc>
          <w:tcPr>
            <w:tcW w:w="2880" w:type="dxa"/>
          </w:tcPr>
          <w:p>
            <w:pPr>
              <w:spacing w:after="0" w:line="240" w:lineRule="auto"/>
            </w:pPr>
            <w:r>
              <w:t>String</w:t>
            </w:r>
          </w:p>
        </w:tc>
        <w:tc>
          <w:tcPr>
            <w:tcW w:w="2880" w:type="dxa"/>
          </w:tcPr>
          <w:p>
            <w:pPr>
              <w:spacing w:after="0" w:line="240" w:lineRule="auto"/>
            </w:pPr>
            <w:r>
              <w:t>Username akun TikTok</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880" w:type="dxa"/>
          </w:tcPr>
          <w:p>
            <w:pPr>
              <w:spacing w:after="0" w:line="240" w:lineRule="auto"/>
            </w:pPr>
            <w:r>
              <w:t>followers</w:t>
            </w:r>
          </w:p>
        </w:tc>
        <w:tc>
          <w:tcPr>
            <w:tcW w:w="2880" w:type="dxa"/>
          </w:tcPr>
          <w:p>
            <w:pPr>
              <w:spacing w:after="0" w:line="240" w:lineRule="auto"/>
            </w:pPr>
            <w:r>
              <w:t>Integer</w:t>
            </w:r>
          </w:p>
        </w:tc>
        <w:tc>
          <w:tcPr>
            <w:tcW w:w="2880" w:type="dxa"/>
          </w:tcPr>
          <w:p>
            <w:pPr>
              <w:spacing w:after="0" w:line="240" w:lineRule="auto"/>
            </w:pPr>
            <w:r>
              <w:t>Jumlah followers akun</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880" w:type="dxa"/>
          </w:tcPr>
          <w:p>
            <w:pPr>
              <w:spacing w:after="0" w:line="240" w:lineRule="auto"/>
            </w:pPr>
            <w:r>
              <w:t>video_caption</w:t>
            </w:r>
          </w:p>
        </w:tc>
        <w:tc>
          <w:tcPr>
            <w:tcW w:w="2880" w:type="dxa"/>
          </w:tcPr>
          <w:p>
            <w:pPr>
              <w:spacing w:after="0" w:line="240" w:lineRule="auto"/>
            </w:pPr>
            <w:r>
              <w:t>String</w:t>
            </w:r>
          </w:p>
        </w:tc>
        <w:tc>
          <w:tcPr>
            <w:tcW w:w="2880" w:type="dxa"/>
          </w:tcPr>
          <w:p>
            <w:pPr>
              <w:spacing w:after="0" w:line="240" w:lineRule="auto"/>
            </w:pPr>
            <w:r>
              <w:t>Caption/deskripsi video (TEKS UNTUK DIPROSES)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880" w:type="dxa"/>
          </w:tcPr>
          <w:p>
            <w:pPr>
              <w:spacing w:after="0" w:line="240" w:lineRule="auto"/>
            </w:pPr>
            <w:r>
              <w:t>likes</w:t>
            </w:r>
          </w:p>
        </w:tc>
        <w:tc>
          <w:tcPr>
            <w:tcW w:w="2880" w:type="dxa"/>
          </w:tcPr>
          <w:p>
            <w:pPr>
              <w:spacing w:after="0" w:line="240" w:lineRule="auto"/>
            </w:pPr>
            <w:r>
              <w:t>Integer</w:t>
            </w:r>
          </w:p>
        </w:tc>
        <w:tc>
          <w:tcPr>
            <w:tcW w:w="2880" w:type="dxa"/>
          </w:tcPr>
          <w:p>
            <w:pPr>
              <w:spacing w:after="0" w:line="240" w:lineRule="auto"/>
            </w:pPr>
            <w:r>
              <w:t>Jumlah likes video</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880" w:type="dxa"/>
          </w:tcPr>
          <w:p>
            <w:pPr>
              <w:spacing w:after="0" w:line="240" w:lineRule="auto"/>
            </w:pPr>
            <w:r>
              <w:t>video_comments_count</w:t>
            </w:r>
          </w:p>
        </w:tc>
        <w:tc>
          <w:tcPr>
            <w:tcW w:w="2880" w:type="dxa"/>
          </w:tcPr>
          <w:p>
            <w:pPr>
              <w:spacing w:after="0" w:line="240" w:lineRule="auto"/>
            </w:pPr>
            <w:r>
              <w:t>Integer</w:t>
            </w:r>
          </w:p>
        </w:tc>
        <w:tc>
          <w:tcPr>
            <w:tcW w:w="2880" w:type="dxa"/>
          </w:tcPr>
          <w:p>
            <w:pPr>
              <w:spacing w:after="0" w:line="240" w:lineRule="auto"/>
            </w:pPr>
            <w:r>
              <w:t>Jumlah komentar pada video</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880" w:type="dxa"/>
          </w:tcPr>
          <w:p>
            <w:pPr>
              <w:spacing w:after="0" w:line="240" w:lineRule="auto"/>
            </w:pPr>
            <w:r>
              <w:t>shares</w:t>
            </w:r>
          </w:p>
        </w:tc>
        <w:tc>
          <w:tcPr>
            <w:tcW w:w="2880" w:type="dxa"/>
          </w:tcPr>
          <w:p>
            <w:pPr>
              <w:spacing w:after="0" w:line="240" w:lineRule="auto"/>
            </w:pPr>
            <w:r>
              <w:t>Integer</w:t>
            </w:r>
          </w:p>
        </w:tc>
        <w:tc>
          <w:tcPr>
            <w:tcW w:w="2880" w:type="dxa"/>
          </w:tcPr>
          <w:p>
            <w:pPr>
              <w:spacing w:after="0" w:line="240" w:lineRule="auto"/>
            </w:pPr>
            <w:r>
              <w:t>Jumlah share video</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880" w:type="dxa"/>
          </w:tcPr>
          <w:p>
            <w:pPr>
              <w:spacing w:after="0" w:line="240" w:lineRule="auto"/>
            </w:pPr>
            <w:r>
              <w:t>upload_date</w:t>
            </w:r>
          </w:p>
        </w:tc>
        <w:tc>
          <w:tcPr>
            <w:tcW w:w="2880" w:type="dxa"/>
          </w:tcPr>
          <w:p>
            <w:pPr>
              <w:spacing w:after="0" w:line="240" w:lineRule="auto"/>
            </w:pPr>
            <w:r>
              <w:t>Date</w:t>
            </w:r>
          </w:p>
        </w:tc>
        <w:tc>
          <w:tcPr>
            <w:tcW w:w="2880" w:type="dxa"/>
          </w:tcPr>
          <w:p>
            <w:pPr>
              <w:spacing w:after="0" w:line="240" w:lineRule="auto"/>
            </w:pPr>
            <w:r>
              <w:t>Tanggal upload video</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880" w:type="dxa"/>
          </w:tcPr>
          <w:p>
            <w:pPr>
              <w:spacing w:after="0" w:line="240" w:lineRule="auto"/>
            </w:pPr>
            <w:r>
              <w:t>comment_text</w:t>
            </w:r>
          </w:p>
        </w:tc>
        <w:tc>
          <w:tcPr>
            <w:tcW w:w="2880" w:type="dxa"/>
          </w:tcPr>
          <w:p>
            <w:pPr>
              <w:spacing w:after="0" w:line="240" w:lineRule="auto"/>
            </w:pPr>
            <w:r>
              <w:t>String</w:t>
            </w:r>
          </w:p>
        </w:tc>
        <w:tc>
          <w:tcPr>
            <w:tcW w:w="2880" w:type="dxa"/>
          </w:tcPr>
          <w:p>
            <w:pPr>
              <w:spacing w:after="0" w:line="240" w:lineRule="auto"/>
            </w:pPr>
            <w:r>
              <w:t>Teks komentar dari user (TEKS UNTUK DIPROSES)</w:t>
            </w:r>
          </w:p>
        </w:tc>
      </w:tr>
    </w:tbl>
    <w:p/>
    <w:p>
      <w:r>
        <w:rPr>
          <w:rFonts w:ascii="Calibri" w:hAnsi="Calibri"/>
          <w:b/>
          <w:i/>
          <w:sz w:val="22"/>
        </w:rPr>
        <w:t>Kolom yang digunakan untuk preprocessing: comment_text dan video_caption</w:t>
      </w:r>
    </w:p>
    <w:p/>
    <w:p>
      <w:pPr>
        <w:pStyle w:val="3"/>
      </w:pPr>
      <w:r>
        <w:rPr>
          <w:color w:val="0000FF"/>
        </w:rPr>
        <w:t>3.3 Akun dan Topik yang Dianalisis</w:t>
      </w:r>
    </w:p>
    <w:p>
      <w:r>
        <w:rPr>
          <w:rFonts w:ascii="Calibri" w:hAnsi="Calibri"/>
          <w:b/>
          <w:sz w:val="22"/>
        </w:rPr>
        <w:t>Akun TikTok:</w:t>
      </w:r>
    </w:p>
    <w:p>
      <w:pPr>
        <w:pStyle w:val="23"/>
        <w:ind w:left="720"/>
      </w:pPr>
      <w:r>
        <w:t>@</w:t>
      </w:r>
      <w:r>
        <w:rPr>
          <w:rFonts w:hint="default"/>
          <w:lang w:val="en"/>
        </w:rPr>
        <w:t>univ_indonesia</w:t>
      </w:r>
      <w:r>
        <w:t xml:space="preserve"> - Akun resmi Universitas Indonesia</w:t>
      </w:r>
      <w:r>
        <w:rPr>
          <w:rFonts w:hint="default"/>
          <w:lang w:val="en"/>
        </w:rPr>
        <w:t xml:space="preserve"> - </w:t>
      </w:r>
      <w:r>
        <w:t xml:space="preserve">Followers: </w:t>
      </w:r>
      <w:r>
        <w:rPr>
          <w:rFonts w:hint="default"/>
          <w:lang w:val="en"/>
        </w:rPr>
        <w:t>71,500</w:t>
      </w:r>
    </w:p>
    <w:p>
      <w:pPr>
        <w:pStyle w:val="23"/>
        <w:ind w:left="720"/>
      </w:pPr>
      <w:r>
        <w:rPr>
          <w:rFonts w:hint="default"/>
          <w:lang w:val="en"/>
        </w:rPr>
        <w:t xml:space="preserve">@ugm.id - </w:t>
      </w:r>
      <w:r>
        <w:t xml:space="preserve">Akun resmi Universitas </w:t>
      </w:r>
      <w:r>
        <w:rPr>
          <w:rFonts w:hint="default"/>
          <w:lang w:val="en"/>
        </w:rPr>
        <w:t xml:space="preserve">Gadjah Mada - </w:t>
      </w:r>
      <w:r>
        <w:t>Followers:</w:t>
      </w:r>
      <w:r>
        <w:rPr>
          <w:rFonts w:hint="default"/>
          <w:lang w:val="en"/>
        </w:rPr>
        <w:t xml:space="preserve"> 662,200</w:t>
      </w:r>
    </w:p>
    <w:p>
      <w:pPr>
        <w:pStyle w:val="23"/>
        <w:ind w:left="720"/>
      </w:pPr>
      <w:r>
        <w:rPr>
          <w:rFonts w:hint="default"/>
          <w:lang w:val="en"/>
        </w:rPr>
        <w:t xml:space="preserve">@uninvterbuka - </w:t>
      </w:r>
      <w:r>
        <w:t xml:space="preserve">Akun resmi Universitas </w:t>
      </w:r>
      <w:r>
        <w:rPr>
          <w:rFonts w:hint="default"/>
          <w:lang w:val="en"/>
        </w:rPr>
        <w:t>Terbuka</w:t>
      </w:r>
      <w:bookmarkStart w:id="0" w:name="_GoBack"/>
      <w:bookmarkEnd w:id="0"/>
      <w:r>
        <w:rPr>
          <w:rFonts w:hint="default"/>
          <w:lang w:val="en"/>
        </w:rPr>
        <w:t xml:space="preserve"> - </w:t>
      </w:r>
      <w:r>
        <w:t>Followers:</w:t>
      </w:r>
      <w:r>
        <w:rPr>
          <w:rFonts w:hint="default"/>
          <w:lang w:val="en"/>
        </w:rPr>
        <w:t xml:space="preserve"> 73,100</w:t>
      </w:r>
    </w:p>
    <w:p/>
    <w:p>
      <w:r>
        <w:rPr>
          <w:rFonts w:ascii="Calibri" w:hAnsi="Calibri"/>
          <w:b/>
          <w:sz w:val="22"/>
        </w:rPr>
        <w:t>Topik Konten:</w:t>
      </w:r>
    </w:p>
    <w:p>
      <w:pPr>
        <w:pStyle w:val="23"/>
        <w:ind w:left="720"/>
      </w:pPr>
      <w:r>
        <w:t>Open house kampus</w:t>
      </w:r>
    </w:p>
    <w:p>
      <w:pPr>
        <w:pStyle w:val="23"/>
        <w:ind w:left="720"/>
      </w:pPr>
      <w:r>
        <w:t>Tour kampus Universitas Indonesia</w:t>
      </w:r>
    </w:p>
    <w:p>
      <w:pPr>
        <w:pStyle w:val="23"/>
        <w:ind w:left="720"/>
      </w:pPr>
      <w:r>
        <w:t>Kegiatan mahasiswa</w:t>
      </w:r>
    </w:p>
    <w:p>
      <w:pPr>
        <w:pStyle w:val="23"/>
        <w:ind w:left="720"/>
      </w:pPr>
      <w:r>
        <w:t>Tips masuk UI</w:t>
      </w:r>
    </w:p>
    <w:p>
      <w:pPr>
        <w:pStyle w:val="23"/>
        <w:ind w:left="720"/>
      </w:pPr>
      <w:r>
        <w:t>Life at UI / kehidupan kampus</w:t>
      </w:r>
    </w:p>
    <w:p>
      <w:pPr>
        <w:pStyle w:val="23"/>
        <w:ind w:left="720"/>
      </w:pPr>
      <w:r>
        <w:t>Career Expo dan acara kampus</w:t>
      </w:r>
    </w:p>
    <w:p>
      <w:pPr>
        <w:pStyle w:val="23"/>
        <w:ind w:left="720"/>
      </w:pPr>
      <w:r>
        <w:t>Rekomendasi tempat belajar</w:t>
      </w:r>
    </w:p>
    <w:p>
      <w:pPr>
        <w:pStyle w:val="23"/>
        <w:ind w:left="720"/>
      </w:pPr>
      <w:r>
        <w:t>Ospek dan tradisi kampus</w:t>
      </w:r>
    </w:p>
    <w:p>
      <w:pPr>
        <w:pStyle w:val="23"/>
        <w:ind w:left="720"/>
      </w:pPr>
      <w:r>
        <w:t>Kegiatan volunteer mahasiswa</w:t>
      </w:r>
    </w:p>
    <w:p/>
    <w:p>
      <w:r>
        <w:rPr>
          <w:rFonts w:ascii="Calibri" w:hAnsi="Calibri"/>
          <w:b/>
          <w:sz w:val="22"/>
        </w:rPr>
        <w:t>Periode Data:</w:t>
      </w:r>
    </w:p>
    <w:p>
      <w:pPr>
        <w:pStyle w:val="23"/>
        <w:ind w:left="720"/>
      </w:pPr>
      <w:r>
        <w:t>Tanggal: 1 Januari 2025 - 10 Januari 2025</w:t>
      </w:r>
    </w:p>
    <w:p>
      <w:pPr>
        <w:pStyle w:val="23"/>
        <w:ind w:left="720"/>
      </w:pPr>
      <w:r>
        <w:t>Total video: 10 video</w:t>
      </w:r>
    </w:p>
    <w:p>
      <w:pPr>
        <w:pStyle w:val="23"/>
        <w:ind w:left="720"/>
      </w:pPr>
      <w:r>
        <w:t>Total komentar: 50 komentar</w:t>
      </w:r>
    </w:p>
    <w:p/>
    <w:p>
      <w:r>
        <w:rPr>
          <w:rFonts w:ascii="Calibri" w:hAnsi="Calibri"/>
          <w:b/>
          <w:sz w:val="22"/>
        </w:rPr>
        <w:t>Karakteristik Teks:</w:t>
      </w:r>
    </w:p>
    <w:p>
      <w:pPr>
        <w:pStyle w:val="23"/>
        <w:ind w:left="720"/>
      </w:pPr>
      <w:r>
        <w:t>Bahasa: Indonesia (dengan campuran bahasa gaul)</w:t>
      </w:r>
    </w:p>
    <w:p>
      <w:pPr>
        <w:pStyle w:val="23"/>
        <w:ind w:left="720"/>
      </w:pPr>
      <w:r>
        <w:t>Mengandung emoji</w:t>
      </w:r>
    </w:p>
    <w:p>
      <w:pPr>
        <w:pStyle w:val="23"/>
        <w:ind w:left="720"/>
      </w:pPr>
      <w:r>
        <w:t>Mengandung mention (@) dan hashtag (#)</w:t>
      </w:r>
    </w:p>
    <w:p>
      <w:pPr>
        <w:pStyle w:val="23"/>
        <w:ind w:left="720"/>
      </w:pPr>
      <w:r>
        <w:t>Mengandung singkatan (bgt, kak, dll)</w:t>
      </w:r>
    </w:p>
    <w:p>
      <w:r>
        <w:br w:type="page"/>
      </w:r>
    </w:p>
    <w:p>
      <w:pPr>
        <w:pStyle w:val="2"/>
      </w:pPr>
      <w:r>
        <w:rPr>
          <w:color w:val="000080"/>
        </w:rPr>
        <w:t>4. PIPELINE PREPROCESSING</w:t>
      </w:r>
    </w:p>
    <w:p>
      <w:r>
        <w:rPr>
          <w:rFonts w:ascii="Calibri" w:hAnsi="Calibri"/>
          <w:sz w:val="22"/>
        </w:rPr>
        <w:t>Pipeline preprocessing adalah serangkaian tahapan yang dilakukan untuk membersihkan dan mengolah teks mentah menjadi format yang siap dianalisis. Berikut adalah tahapan yang diterapkan dalam aplikasi ini:</w:t>
      </w:r>
    </w:p>
    <w:p/>
    <w:p>
      <w:r>
        <w:rPr>
          <w:rFonts w:ascii="Calibri" w:hAnsi="Calibri"/>
          <w:b/>
          <w:sz w:val="22"/>
        </w:rPr>
        <w:t>Alur Pipeline:</w:t>
      </w:r>
    </w:p>
    <w:p>
      <w:pPr>
        <w:shd w:val="clear" w:fill="F0F0F0"/>
        <w:ind w:left="720" w:right="720"/>
      </w:pPr>
      <w:r>
        <w:rPr>
          <w:rFonts w:ascii="Courier New" w:hAnsi="Courier New"/>
          <w:sz w:val="18"/>
        </w:rPr>
        <w:t>INPUT TEKS</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TEXT CLEANING</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TOKENISASI</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STOPWORD REMOVAL</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OUTPUT</w:t>
      </w:r>
    </w:p>
    <w:p/>
    <w:p>
      <w:pPr>
        <w:pStyle w:val="3"/>
      </w:pPr>
      <w:r>
        <w:rPr>
          <w:color w:val="0000FF"/>
        </w:rPr>
        <w:t>4.1 Input Teks</w:t>
      </w:r>
    </w:p>
    <w:p>
      <w:r>
        <w:rPr>
          <w:rFonts w:ascii="Calibri" w:hAnsi="Calibri"/>
          <w:sz w:val="22"/>
        </w:rPr>
        <w:t>Tahap pertama adalah menerima input teks yang akan diproses. Input dapat berasal dari:</w:t>
      </w:r>
    </w:p>
    <w:p>
      <w:pPr>
        <w:pStyle w:val="23"/>
        <w:ind w:left="720"/>
      </w:pPr>
      <w:r>
        <w:t>Dataset CSV (batch processing)</w:t>
      </w:r>
    </w:p>
    <w:p>
      <w:pPr>
        <w:pStyle w:val="23"/>
        <w:ind w:left="720"/>
      </w:pPr>
      <w:r>
        <w:t>Input manual dari user (single text processing)</w:t>
      </w:r>
    </w:p>
    <w:p/>
    <w:p>
      <w:r>
        <w:rPr>
          <w:rFonts w:ascii="Calibri" w:hAnsi="Calibri"/>
          <w:b/>
          <w:sz w:val="22"/>
        </w:rPr>
        <w:t>Contoh input:</w:t>
      </w:r>
    </w:p>
    <w:p>
      <w:pPr>
        <w:shd w:val="clear" w:fill="F0F0F0"/>
        <w:ind w:left="720" w:right="720"/>
      </w:pPr>
      <w:r>
        <w:rPr>
          <w:rFonts w:ascii="Courier New" w:hAnsi="Courier New"/>
          <w:sz w:val="18"/>
        </w:rPr>
        <w:t>Semoga tahun ini lulus UI aamiin 🤲 love it! ❤️</w:t>
      </w:r>
    </w:p>
    <w:p/>
    <w:p>
      <w:pPr>
        <w:pStyle w:val="3"/>
      </w:pPr>
      <w:r>
        <w:rPr>
          <w:color w:val="0000FF"/>
        </w:rPr>
        <w:t>4.2 Text Cleaning</w:t>
      </w:r>
    </w:p>
    <w:p>
      <w:r>
        <w:rPr>
          <w:rFonts w:ascii="Calibri" w:hAnsi="Calibri"/>
          <w:sz w:val="22"/>
        </w:rPr>
        <w:t>Tahap pembersihan teks dari elemen-elemen yang tidak diperlukan. Proses yang dilakukan:</w:t>
      </w:r>
    </w:p>
    <w:p/>
    <w:p>
      <w:r>
        <w:rPr>
          <w:rFonts w:ascii="Calibri" w:hAnsi="Calibri"/>
          <w:b/>
          <w:sz w:val="22"/>
        </w:rPr>
        <w:t>a) Konversi ke Lowercase</w:t>
      </w:r>
    </w:p>
    <w:p>
      <w:r>
        <w:rPr>
          <w:rFonts w:ascii="Calibri" w:hAnsi="Calibri"/>
          <w:sz w:val="22"/>
        </w:rPr>
        <w:t>Mengubah semua huruf menjadi huruf kecil untuk standarisasi.</w:t>
      </w:r>
    </w:p>
    <w:p>
      <w:pPr>
        <w:shd w:val="clear" w:fill="F0F0F0"/>
        <w:ind w:left="720" w:right="720"/>
      </w:pPr>
      <w:r>
        <w:rPr>
          <w:rFonts w:ascii="Courier New" w:hAnsi="Courier New"/>
          <w:sz w:val="18"/>
        </w:rPr>
        <w:t>Sebelum: "Semoga Tahun Ini Lulus UI"</w:t>
      </w:r>
      <w:r>
        <w:rPr>
          <w:rFonts w:ascii="Courier New" w:hAnsi="Courier New"/>
          <w:sz w:val="18"/>
        </w:rPr>
        <w:br w:type="textWrapping"/>
      </w:r>
      <w:r>
        <w:rPr>
          <w:rFonts w:ascii="Courier New" w:hAnsi="Courier New"/>
          <w:sz w:val="18"/>
        </w:rPr>
        <w:t>Sesudah: "semoga tahun ini lulus ui"</w:t>
      </w:r>
    </w:p>
    <w:p/>
    <w:p>
      <w:r>
        <w:rPr>
          <w:rFonts w:ascii="Calibri" w:hAnsi="Calibri"/>
          <w:b/>
          <w:sz w:val="22"/>
        </w:rPr>
        <w:t>b) Penghapusan Emoji</w:t>
      </w:r>
    </w:p>
    <w:p>
      <w:r>
        <w:rPr>
          <w:rFonts w:ascii="Calibri" w:hAnsi="Calibri"/>
          <w:sz w:val="22"/>
        </w:rPr>
        <w:t>Menghapus semua emoji dari teks menggunakan library emoji.</w:t>
      </w:r>
    </w:p>
    <w:p>
      <w:pPr>
        <w:shd w:val="clear" w:fill="F0F0F0"/>
        <w:ind w:left="720" w:right="720"/>
      </w:pPr>
      <w:r>
        <w:rPr>
          <w:rFonts w:ascii="Courier New" w:hAnsi="Courier New"/>
          <w:sz w:val="18"/>
        </w:rPr>
        <w:t>Sebelum: "love it! ❤️😍🔥"</w:t>
      </w:r>
      <w:r>
        <w:rPr>
          <w:rFonts w:ascii="Courier New" w:hAnsi="Courier New"/>
          <w:sz w:val="18"/>
        </w:rPr>
        <w:br w:type="textWrapping"/>
      </w:r>
      <w:r>
        <w:rPr>
          <w:rFonts w:ascii="Courier New" w:hAnsi="Courier New"/>
          <w:sz w:val="18"/>
        </w:rPr>
        <w:t>Sesudah: "love it!"</w:t>
      </w:r>
    </w:p>
    <w:p/>
    <w:p>
      <w:r>
        <w:rPr>
          <w:rFonts w:ascii="Calibri" w:hAnsi="Calibri"/>
          <w:b/>
          <w:sz w:val="22"/>
        </w:rPr>
        <w:t>c) Penghapusan URL</w:t>
      </w:r>
    </w:p>
    <w:p>
      <w:r>
        <w:rPr>
          <w:rFonts w:ascii="Calibri" w:hAnsi="Calibri"/>
          <w:sz w:val="22"/>
        </w:rPr>
        <w:t>Menghapus semua URL (http://, https://, www.) dari teks.</w:t>
      </w:r>
    </w:p>
    <w:p>
      <w:pPr>
        <w:shd w:val="clear" w:fill="F0F0F0"/>
        <w:ind w:left="720" w:right="720"/>
      </w:pPr>
      <w:r>
        <w:rPr>
          <w:rFonts w:ascii="Courier New" w:hAnsi="Courier New"/>
          <w:sz w:val="18"/>
        </w:rPr>
        <w:t>Sebelum: "Cek https://ui.ac.id untuk info"</w:t>
      </w:r>
      <w:r>
        <w:rPr>
          <w:rFonts w:ascii="Courier New" w:hAnsi="Courier New"/>
          <w:sz w:val="18"/>
        </w:rPr>
        <w:br w:type="textWrapping"/>
      </w:r>
      <w:r>
        <w:rPr>
          <w:rFonts w:ascii="Courier New" w:hAnsi="Courier New"/>
          <w:sz w:val="18"/>
        </w:rPr>
        <w:t>Sesudah: "Cek untuk info"</w:t>
      </w:r>
    </w:p>
    <w:p/>
    <w:p>
      <w:r>
        <w:rPr>
          <w:rFonts w:ascii="Calibri" w:hAnsi="Calibri"/>
          <w:b/>
          <w:sz w:val="22"/>
        </w:rPr>
        <w:t>d) Penghapusan Mention dan Hashtag</w:t>
      </w:r>
    </w:p>
    <w:p>
      <w:r>
        <w:rPr>
          <w:rFonts w:ascii="Calibri" w:hAnsi="Calibri"/>
          <w:sz w:val="22"/>
        </w:rPr>
        <w:t>Menghapus mention (@username) dan hashtag (#tag).</w:t>
      </w:r>
    </w:p>
    <w:p>
      <w:pPr>
        <w:shd w:val="clear" w:fill="F0F0F0"/>
        <w:ind w:left="720" w:right="720"/>
      </w:pPr>
      <w:r>
        <w:rPr>
          <w:rFonts w:ascii="Courier New" w:hAnsi="Courier New"/>
          <w:sz w:val="18"/>
        </w:rPr>
        <w:t>Sebelum: "Follow @ui_official #UniversitasIndonesia"</w:t>
      </w:r>
      <w:r>
        <w:rPr>
          <w:rFonts w:ascii="Courier New" w:hAnsi="Courier New"/>
          <w:sz w:val="18"/>
        </w:rPr>
        <w:br w:type="textWrapping"/>
      </w:r>
      <w:r>
        <w:rPr>
          <w:rFonts w:ascii="Courier New" w:hAnsi="Courier New"/>
          <w:sz w:val="18"/>
        </w:rPr>
        <w:t>Sesudah: "Follow"</w:t>
      </w:r>
    </w:p>
    <w:p/>
    <w:p>
      <w:r>
        <w:rPr>
          <w:rFonts w:ascii="Calibri" w:hAnsi="Calibri"/>
          <w:b/>
          <w:sz w:val="22"/>
        </w:rPr>
        <w:t>e) Penghapusan Angka</w:t>
      </w:r>
    </w:p>
    <w:p>
      <w:r>
        <w:rPr>
          <w:rFonts w:ascii="Calibri" w:hAnsi="Calibri"/>
          <w:sz w:val="22"/>
        </w:rPr>
        <w:t>Menghapus semua karakter numerik.</w:t>
      </w:r>
    </w:p>
    <w:p>
      <w:pPr>
        <w:shd w:val="clear" w:fill="F0F0F0"/>
        <w:ind w:left="720" w:right="720"/>
      </w:pPr>
      <w:r>
        <w:rPr>
          <w:rFonts w:ascii="Courier New" w:hAnsi="Courier New"/>
          <w:sz w:val="18"/>
        </w:rPr>
        <w:t>Sebelum: "UI ranking 1 di Indonesia"</w:t>
      </w:r>
      <w:r>
        <w:rPr>
          <w:rFonts w:ascii="Courier New" w:hAnsi="Courier New"/>
          <w:sz w:val="18"/>
        </w:rPr>
        <w:br w:type="textWrapping"/>
      </w:r>
      <w:r>
        <w:rPr>
          <w:rFonts w:ascii="Courier New" w:hAnsi="Courier New"/>
          <w:sz w:val="18"/>
        </w:rPr>
        <w:t>Sesudah: "UI ranking di Indonesia"</w:t>
      </w:r>
    </w:p>
    <w:p/>
    <w:p>
      <w:r>
        <w:rPr>
          <w:rFonts w:ascii="Calibri" w:hAnsi="Calibri"/>
          <w:b/>
          <w:sz w:val="22"/>
        </w:rPr>
        <w:t>f) Penghapusan Tanda Baca</w:t>
      </w:r>
    </w:p>
    <w:p>
      <w:r>
        <w:rPr>
          <w:rFonts w:ascii="Calibri" w:hAnsi="Calibri"/>
          <w:sz w:val="22"/>
        </w:rPr>
        <w:t>Menghapus semua tanda baca dan karakter spesial.</w:t>
      </w:r>
    </w:p>
    <w:p>
      <w:pPr>
        <w:shd w:val="clear" w:fill="F0F0F0"/>
        <w:ind w:left="720" w:right="720"/>
      </w:pPr>
      <w:r>
        <w:rPr>
          <w:rFonts w:ascii="Courier New" w:hAnsi="Courier New"/>
          <w:sz w:val="18"/>
        </w:rPr>
        <w:t>Sebelum: "Keren banget, sih!"</w:t>
      </w:r>
      <w:r>
        <w:rPr>
          <w:rFonts w:ascii="Courier New" w:hAnsi="Courier New"/>
          <w:sz w:val="18"/>
        </w:rPr>
        <w:br w:type="textWrapping"/>
      </w:r>
      <w:r>
        <w:rPr>
          <w:rFonts w:ascii="Courier New" w:hAnsi="Courier New"/>
          <w:sz w:val="18"/>
        </w:rPr>
        <w:t>Sesudah: "Keren banget sih"</w:t>
      </w:r>
    </w:p>
    <w:p/>
    <w:p>
      <w:r>
        <w:rPr>
          <w:rFonts w:ascii="Calibri" w:hAnsi="Calibri"/>
          <w:b/>
          <w:sz w:val="22"/>
        </w:rPr>
        <w:t>g) Normalisasi Whitespace</w:t>
      </w:r>
    </w:p>
    <w:p>
      <w:r>
        <w:rPr>
          <w:rFonts w:ascii="Calibri" w:hAnsi="Calibri"/>
          <w:sz w:val="22"/>
        </w:rPr>
        <w:t>Menghapus spasi berlebih dan trim di awal/akhir.</w:t>
      </w:r>
    </w:p>
    <w:p>
      <w:pPr>
        <w:shd w:val="clear" w:fill="F0F0F0"/>
        <w:ind w:left="720" w:right="720"/>
      </w:pPr>
      <w:r>
        <w:rPr>
          <w:rFonts w:ascii="Courier New" w:hAnsi="Courier New"/>
          <w:sz w:val="18"/>
        </w:rPr>
        <w:t>Sebelum: "  keren    banget  "</w:t>
      </w:r>
      <w:r>
        <w:rPr>
          <w:rFonts w:ascii="Courier New" w:hAnsi="Courier New"/>
          <w:sz w:val="18"/>
        </w:rPr>
        <w:br w:type="textWrapping"/>
      </w:r>
      <w:r>
        <w:rPr>
          <w:rFonts w:ascii="Courier New" w:hAnsi="Courier New"/>
          <w:sz w:val="18"/>
        </w:rPr>
        <w:t>Sesudah: "keren banget"</w:t>
      </w:r>
    </w:p>
    <w:p/>
    <w:p>
      <w:r>
        <w:rPr>
          <w:rFonts w:ascii="Calibri" w:hAnsi="Calibri"/>
          <w:b/>
          <w:sz w:val="22"/>
        </w:rPr>
        <w:t>Hasil Text Cleaning:</w:t>
      </w:r>
    </w:p>
    <w:p>
      <w:pPr>
        <w:shd w:val="clear" w:fill="F0F0F0"/>
        <w:ind w:left="720" w:right="720"/>
      </w:pPr>
      <w:r>
        <w:rPr>
          <w:rFonts w:ascii="Courier New" w:hAnsi="Courier New"/>
          <w:sz w:val="18"/>
        </w:rPr>
        <w:t>Input: "Semoga tahun ini lulus UI aamiin 🤲 love it! ❤️"</w:t>
      </w:r>
      <w:r>
        <w:rPr>
          <w:rFonts w:ascii="Courier New" w:hAnsi="Courier New"/>
          <w:sz w:val="18"/>
        </w:rPr>
        <w:br w:type="textWrapping"/>
      </w:r>
      <w:r>
        <w:rPr>
          <w:rFonts w:ascii="Courier New" w:hAnsi="Courier New"/>
          <w:sz w:val="18"/>
        </w:rPr>
        <w:t>Output: "semoga tahun ini lulus ui aamiin love it"</w:t>
      </w:r>
    </w:p>
    <w:p/>
    <w:p>
      <w:r>
        <w:rPr>
          <w:rFonts w:ascii="Calibri" w:hAnsi="Calibri"/>
          <w:b/>
          <w:sz w:val="22"/>
        </w:rPr>
        <w:t>Implementasi (Python):</w:t>
      </w:r>
    </w:p>
    <w:p>
      <w:pPr>
        <w:shd w:val="clear" w:fill="F0F0F0"/>
        <w:ind w:left="720" w:right="720"/>
      </w:pPr>
      <w:r>
        <w:rPr>
          <w:rFonts w:ascii="Courier New" w:hAnsi="Courier New"/>
          <w:sz w:val="18"/>
        </w:rPr>
        <w:t>def clean_text(self, text):</w:t>
      </w:r>
      <w:r>
        <w:rPr>
          <w:rFonts w:ascii="Courier New" w:hAnsi="Courier New"/>
          <w:sz w:val="18"/>
        </w:rPr>
        <w:br w:type="textWrapping"/>
      </w:r>
      <w:r>
        <w:rPr>
          <w:rFonts w:ascii="Courier New" w:hAnsi="Courier New"/>
          <w:sz w:val="18"/>
        </w:rPr>
        <w:t xml:space="preserve">    # Konversi ke lowercase</w:t>
      </w:r>
      <w:r>
        <w:rPr>
          <w:rFonts w:ascii="Courier New" w:hAnsi="Courier New"/>
          <w:sz w:val="18"/>
        </w:rPr>
        <w:br w:type="textWrapping"/>
      </w:r>
      <w:r>
        <w:rPr>
          <w:rFonts w:ascii="Courier New" w:hAnsi="Courier New"/>
          <w:sz w:val="18"/>
        </w:rPr>
        <w:t xml:space="preserve">    text = text.lower()</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Hapus emoji</w:t>
      </w:r>
      <w:r>
        <w:rPr>
          <w:rFonts w:ascii="Courier New" w:hAnsi="Courier New"/>
          <w:sz w:val="18"/>
        </w:rPr>
        <w:br w:type="textWrapping"/>
      </w:r>
      <w:r>
        <w:rPr>
          <w:rFonts w:ascii="Courier New" w:hAnsi="Courier New"/>
          <w:sz w:val="18"/>
        </w:rPr>
        <w:t xml:space="preserve">    text = self.remove_emoji(text)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Hapus URL</w:t>
      </w:r>
      <w:r>
        <w:rPr>
          <w:rFonts w:ascii="Courier New" w:hAnsi="Courier New"/>
          <w:sz w:val="18"/>
        </w:rPr>
        <w:br w:type="textWrapping"/>
      </w:r>
      <w:r>
        <w:rPr>
          <w:rFonts w:ascii="Courier New" w:hAnsi="Courier New"/>
          <w:sz w:val="18"/>
        </w:rPr>
        <w:t xml:space="preserve">    text = re.sub(r'http\S+|www\S+|https\S+', '', text)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Hapus mentions dan hashtags</w:t>
      </w:r>
      <w:r>
        <w:rPr>
          <w:rFonts w:ascii="Courier New" w:hAnsi="Courier New"/>
          <w:sz w:val="18"/>
        </w:rPr>
        <w:br w:type="textWrapping"/>
      </w:r>
      <w:r>
        <w:rPr>
          <w:rFonts w:ascii="Courier New" w:hAnsi="Courier New"/>
          <w:sz w:val="18"/>
        </w:rPr>
        <w:t xml:space="preserve">    text = re.sub(r'@\w+|#\w+', '', text)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Hapus angka</w:t>
      </w:r>
      <w:r>
        <w:rPr>
          <w:rFonts w:ascii="Courier New" w:hAnsi="Courier New"/>
          <w:sz w:val="18"/>
        </w:rPr>
        <w:br w:type="textWrapping"/>
      </w:r>
      <w:r>
        <w:rPr>
          <w:rFonts w:ascii="Courier New" w:hAnsi="Courier New"/>
          <w:sz w:val="18"/>
        </w:rPr>
        <w:t xml:space="preserve">    text = re.sub(r'\d+', '', text)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Hapus tanda baca</w:t>
      </w:r>
      <w:r>
        <w:rPr>
          <w:rFonts w:ascii="Courier New" w:hAnsi="Courier New"/>
          <w:sz w:val="18"/>
        </w:rPr>
        <w:br w:type="textWrapping"/>
      </w:r>
      <w:r>
        <w:rPr>
          <w:rFonts w:ascii="Courier New" w:hAnsi="Courier New"/>
          <w:sz w:val="18"/>
        </w:rPr>
        <w:t xml:space="preserve">    text = text.translate(str.maketrans('', '', string.punctuation))</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 Hapus whitespace berlebih</w:t>
      </w:r>
      <w:r>
        <w:rPr>
          <w:rFonts w:ascii="Courier New" w:hAnsi="Courier New"/>
          <w:sz w:val="18"/>
        </w:rPr>
        <w:br w:type="textWrapping"/>
      </w:r>
      <w:r>
        <w:rPr>
          <w:rFonts w:ascii="Courier New" w:hAnsi="Courier New"/>
          <w:sz w:val="18"/>
        </w:rPr>
        <w:t xml:space="preserve">    text = ' '.join(text.split())</w:t>
      </w:r>
      <w:r>
        <w:rPr>
          <w:rFonts w:ascii="Courier New" w:hAnsi="Courier New"/>
          <w:sz w:val="18"/>
        </w:rPr>
        <w:br w:type="textWrapping"/>
      </w:r>
      <w:r>
        <w:rPr>
          <w:rFonts w:ascii="Courier New" w:hAnsi="Courier New"/>
          <w:sz w:val="18"/>
        </w:rPr>
        <w:br w:type="textWrapping"/>
      </w:r>
      <w:r>
        <w:rPr>
          <w:rFonts w:ascii="Courier New" w:hAnsi="Courier New"/>
          <w:sz w:val="18"/>
        </w:rPr>
        <w:t xml:space="preserve">    return text.strip()</w:t>
      </w:r>
    </w:p>
    <w:p>
      <w:r>
        <w:br w:type="page"/>
      </w:r>
    </w:p>
    <w:p>
      <w:pPr>
        <w:pStyle w:val="3"/>
      </w:pPr>
      <w:r>
        <w:rPr>
          <w:color w:val="0000FF"/>
        </w:rPr>
        <w:t>4.3 Tokenisasi</w:t>
      </w:r>
    </w:p>
    <w:p>
      <w:r>
        <w:rPr>
          <w:rFonts w:ascii="Calibri" w:hAnsi="Calibri"/>
          <w:sz w:val="22"/>
        </w:rPr>
        <w:t>Tokenisasi adalah proses memecah teks menjadi unit-unit kecil yang disebut token (biasanya kata). Aplikasi ini menggunakan NLTK word_tokenize.</w:t>
      </w:r>
    </w:p>
    <w:p/>
    <w:p>
      <w:r>
        <w:rPr>
          <w:rFonts w:ascii="Calibri" w:hAnsi="Calibri"/>
          <w:b/>
          <w:sz w:val="22"/>
        </w:rPr>
        <w:t>Proses:</w:t>
      </w:r>
    </w:p>
    <w:p>
      <w:pPr>
        <w:pStyle w:val="23"/>
        <w:ind w:left="720"/>
      </w:pPr>
      <w:r>
        <w:t>Memisahkan teks berdasarkan spasi dan tanda baca</w:t>
      </w:r>
    </w:p>
    <w:p>
      <w:pPr>
        <w:pStyle w:val="23"/>
        <w:ind w:left="720"/>
      </w:pPr>
      <w:r>
        <w:t>Menghasilkan list of tokens (kata-kata)</w:t>
      </w:r>
    </w:p>
    <w:p/>
    <w:p>
      <w:r>
        <w:rPr>
          <w:rFonts w:ascii="Calibri" w:hAnsi="Calibri"/>
          <w:b/>
          <w:sz w:val="22"/>
        </w:rPr>
        <w:t>Contoh:</w:t>
      </w:r>
    </w:p>
    <w:p>
      <w:pPr>
        <w:shd w:val="clear" w:fill="F0F0F0"/>
        <w:ind w:left="720" w:right="720"/>
      </w:pPr>
      <w:r>
        <w:rPr>
          <w:rFonts w:ascii="Courier New" w:hAnsi="Courier New"/>
          <w:sz w:val="18"/>
        </w:rPr>
        <w:t>Input: "semoga tahun ini lulus ui aamiin love it"</w:t>
      </w:r>
      <w:r>
        <w:rPr>
          <w:rFonts w:ascii="Courier New" w:hAnsi="Courier New"/>
          <w:sz w:val="18"/>
        </w:rPr>
        <w:br w:type="textWrapping"/>
      </w:r>
      <w:r>
        <w:rPr>
          <w:rFonts w:ascii="Courier New" w:hAnsi="Courier New"/>
          <w:sz w:val="18"/>
        </w:rPr>
        <w:t>Output: ["semoga", "tahun", "ini", "lulus", "ui", "aamiin", "love", "it"]</w:t>
      </w:r>
    </w:p>
    <w:p/>
    <w:p>
      <w:r>
        <w:rPr>
          <w:rFonts w:ascii="Calibri" w:hAnsi="Calibri"/>
          <w:b/>
          <w:sz w:val="22"/>
        </w:rPr>
        <w:t>Implementasi (Python):</w:t>
      </w:r>
    </w:p>
    <w:p>
      <w:pPr>
        <w:shd w:val="clear" w:fill="F0F0F0"/>
        <w:ind w:left="720" w:right="720"/>
      </w:pPr>
      <w:r>
        <w:rPr>
          <w:rFonts w:ascii="Courier New" w:hAnsi="Courier New"/>
          <w:sz w:val="18"/>
        </w:rPr>
        <w:t>def tokenize(self, text):</w:t>
      </w:r>
      <w:r>
        <w:rPr>
          <w:rFonts w:ascii="Courier New" w:hAnsi="Courier New"/>
          <w:sz w:val="18"/>
        </w:rPr>
        <w:br w:type="textWrapping"/>
      </w:r>
      <w:r>
        <w:rPr>
          <w:rFonts w:ascii="Courier New" w:hAnsi="Courier New"/>
          <w:sz w:val="18"/>
        </w:rPr>
        <w:t xml:space="preserve">    try:</w:t>
      </w:r>
      <w:r>
        <w:rPr>
          <w:rFonts w:ascii="Courier New" w:hAnsi="Courier New"/>
          <w:sz w:val="18"/>
        </w:rPr>
        <w:br w:type="textWrapping"/>
      </w:r>
      <w:r>
        <w:rPr>
          <w:rFonts w:ascii="Courier New" w:hAnsi="Courier New"/>
          <w:sz w:val="18"/>
        </w:rPr>
        <w:t xml:space="preserve">        tokens = word_tokenize(text)</w:t>
      </w:r>
      <w:r>
        <w:rPr>
          <w:rFonts w:ascii="Courier New" w:hAnsi="Courier New"/>
          <w:sz w:val="18"/>
        </w:rPr>
        <w:br w:type="textWrapping"/>
      </w:r>
      <w:r>
        <w:rPr>
          <w:rFonts w:ascii="Courier New" w:hAnsi="Courier New"/>
          <w:sz w:val="18"/>
        </w:rPr>
        <w:t xml:space="preserve">        return tokens</w:t>
      </w:r>
      <w:r>
        <w:rPr>
          <w:rFonts w:ascii="Courier New" w:hAnsi="Courier New"/>
          <w:sz w:val="18"/>
        </w:rPr>
        <w:br w:type="textWrapping"/>
      </w:r>
      <w:r>
        <w:rPr>
          <w:rFonts w:ascii="Courier New" w:hAnsi="Courier New"/>
          <w:sz w:val="18"/>
        </w:rPr>
        <w:t xml:space="preserve">    except:</w:t>
      </w:r>
      <w:r>
        <w:rPr>
          <w:rFonts w:ascii="Courier New" w:hAnsi="Courier New"/>
          <w:sz w:val="18"/>
        </w:rPr>
        <w:br w:type="textWrapping"/>
      </w:r>
      <w:r>
        <w:rPr>
          <w:rFonts w:ascii="Courier New" w:hAnsi="Courier New"/>
          <w:sz w:val="18"/>
        </w:rPr>
        <w:t xml:space="preserve">        # Fallback ke simple split</w:t>
      </w:r>
      <w:r>
        <w:rPr>
          <w:rFonts w:ascii="Courier New" w:hAnsi="Courier New"/>
          <w:sz w:val="18"/>
        </w:rPr>
        <w:br w:type="textWrapping"/>
      </w:r>
      <w:r>
        <w:rPr>
          <w:rFonts w:ascii="Courier New" w:hAnsi="Courier New"/>
          <w:sz w:val="18"/>
        </w:rPr>
        <w:t xml:space="preserve">        return text.split()</w:t>
      </w:r>
    </w:p>
    <w:p/>
    <w:p>
      <w:pPr>
        <w:pStyle w:val="3"/>
      </w:pPr>
      <w:r>
        <w:rPr>
          <w:color w:val="0000FF"/>
        </w:rPr>
        <w:t>4.4 Stopword Removal</w:t>
      </w:r>
    </w:p>
    <w:p>
      <w:r>
        <w:rPr>
          <w:rFonts w:ascii="Calibri" w:hAnsi="Calibri"/>
          <w:sz w:val="22"/>
        </w:rPr>
        <w:t>Stopword removal adalah proses menghapus kata-kata umum yang tidak membawa makna signifikan dalam analisis. Aplikasi ini menggunakan kombinasi stopwords Indonesia dari NLTK dan custom stopwords.</w:t>
      </w:r>
    </w:p>
    <w:p/>
    <w:p>
      <w:r>
        <w:rPr>
          <w:rFonts w:ascii="Calibri" w:hAnsi="Calibri"/>
          <w:b/>
          <w:sz w:val="22"/>
        </w:rPr>
        <w:t>Daftar Stopwords:</w:t>
      </w:r>
    </w:p>
    <w:p>
      <w:r>
        <w:rPr>
          <w:rFonts w:ascii="Calibri" w:hAnsi="Calibri"/>
          <w:sz w:val="22"/>
        </w:rPr>
        <w:t>NLTK Indonesian Stopwords:</w:t>
      </w:r>
    </w:p>
    <w:p>
      <w:pPr>
        <w:pStyle w:val="23"/>
        <w:ind w:left="720"/>
      </w:pPr>
      <w:r>
        <w:t>yang, dan, di, dari, ke, untuk, pada, dengan, ini, itu, akan, adalah, atau, oleh, dalam, juga</w:t>
      </w:r>
    </w:p>
    <w:p/>
    <w:p>
      <w:r>
        <w:rPr>
          <w:rFonts w:ascii="Calibri" w:hAnsi="Calibri"/>
          <w:sz w:val="22"/>
        </w:rPr>
        <w:t>Custom Stopwords (Bahasa Gaul):</w:t>
      </w:r>
    </w:p>
    <w:p>
      <w:pPr>
        <w:pStyle w:val="23"/>
        <w:ind w:left="720"/>
      </w:pPr>
      <w:r>
        <w:t>sih, nih, dong, deh, yah, lah, kah, banget, bgt</w:t>
      </w:r>
    </w:p>
    <w:p>
      <w:pPr>
        <w:pStyle w:val="23"/>
        <w:ind w:left="720"/>
      </w:pPr>
      <w:r>
        <w:t>gw, gue, lu, lo, aku, kamu, dia, mereka, kita</w:t>
      </w:r>
    </w:p>
    <w:p>
      <w:pPr>
        <w:pStyle w:val="23"/>
        <w:ind w:left="720"/>
      </w:pPr>
      <w:r>
        <w:t>nya, ku, mu, kak, ka</w:t>
      </w:r>
    </w:p>
    <w:p>
      <w:pPr>
        <w:pStyle w:val="23"/>
        <w:ind w:left="720"/>
      </w:pPr>
      <w:r>
        <w:t>yg, dgn, utk, pd, tdk, tapi, tp</w:t>
      </w:r>
    </w:p>
    <w:p>
      <w:pPr>
        <w:pStyle w:val="23"/>
        <w:ind w:left="720"/>
      </w:pPr>
      <w:r>
        <w:t>ga, gak, ngga, nggak, udah, sudah, aja, saja</w:t>
      </w:r>
    </w:p>
    <w:p>
      <w:pPr>
        <w:pStyle w:val="23"/>
        <w:ind w:left="720"/>
      </w:pPr>
      <w:r>
        <w:t>kok, wkwk, wkwkwk, haha, hehe, hihi, huhu</w:t>
      </w:r>
    </w:p>
    <w:p>
      <w:pPr>
        <w:pStyle w:val="23"/>
        <w:ind w:left="720"/>
      </w:pPr>
      <w:r>
        <w:t>the, a, an, of, to, in, for, on (Inggris umum)</w:t>
      </w:r>
    </w:p>
    <w:p/>
    <w:p>
      <w:r>
        <w:rPr>
          <w:rFonts w:ascii="Calibri" w:hAnsi="Calibri"/>
          <w:b/>
          <w:sz w:val="22"/>
        </w:rPr>
        <w:t>Filter Tambahan:</w:t>
      </w:r>
    </w:p>
    <w:p>
      <w:pPr>
        <w:pStyle w:val="23"/>
        <w:ind w:left="720"/>
      </w:pPr>
      <w:r>
        <w:t>Token dengan panjang ≤ 2 karakter dihapus</w:t>
      </w:r>
    </w:p>
    <w:p>
      <w:pPr>
        <w:pStyle w:val="23"/>
        <w:ind w:left="720"/>
      </w:pPr>
      <w:r>
        <w:t>Case insensitive matching</w:t>
      </w:r>
    </w:p>
    <w:p/>
    <w:p>
      <w:r>
        <w:rPr>
          <w:rFonts w:ascii="Calibri" w:hAnsi="Calibri"/>
          <w:b/>
          <w:sz w:val="22"/>
        </w:rPr>
        <w:t>Contoh:</w:t>
      </w:r>
    </w:p>
    <w:p>
      <w:pPr>
        <w:shd w:val="clear" w:fill="F0F0F0"/>
        <w:ind w:left="720" w:right="720"/>
      </w:pPr>
      <w:r>
        <w:rPr>
          <w:rFonts w:ascii="Courier New" w:hAnsi="Courier New"/>
          <w:sz w:val="18"/>
        </w:rPr>
        <w:t>Input tokens: ["semoga", "tahun", "ini", "lulus", "ui", "aamiin", "love", "it"]</w:t>
      </w:r>
      <w:r>
        <w:rPr>
          <w:rFonts w:ascii="Courier New" w:hAnsi="Courier New"/>
          <w:sz w:val="18"/>
        </w:rPr>
        <w:br w:type="textWrapping"/>
      </w:r>
      <w:r>
        <w:rPr>
          <w:rFonts w:ascii="Courier New" w:hAnsi="Courier New"/>
          <w:sz w:val="18"/>
        </w:rPr>
        <w:t>Filtered: ["semoga", "tahun", "lulus", "aamiin", "love"]</w:t>
      </w:r>
      <w:r>
        <w:rPr>
          <w:rFonts w:ascii="Courier New" w:hAnsi="Courier New"/>
          <w:sz w:val="18"/>
        </w:rPr>
        <w:br w:type="textWrapping"/>
      </w:r>
      <w:r>
        <w:rPr>
          <w:rFonts w:ascii="Courier New" w:hAnsi="Courier New"/>
          <w:sz w:val="18"/>
        </w:rPr>
        <w:br w:type="textWrapping"/>
      </w:r>
      <w:r>
        <w:rPr>
          <w:rFonts w:ascii="Courier New" w:hAnsi="Courier New"/>
          <w:sz w:val="18"/>
        </w:rPr>
        <w:t>Dihapus: "ini" (stopword), "ui" (≤2 char), "it" (stopword)</w:t>
      </w:r>
    </w:p>
    <w:p/>
    <w:p>
      <w:r>
        <w:rPr>
          <w:rFonts w:ascii="Calibri" w:hAnsi="Calibri"/>
          <w:b/>
          <w:sz w:val="22"/>
        </w:rPr>
        <w:t>Implementasi (Python):</w:t>
      </w:r>
    </w:p>
    <w:p>
      <w:pPr>
        <w:shd w:val="clear" w:fill="F0F0F0"/>
        <w:ind w:left="720" w:right="720"/>
      </w:pPr>
      <w:r>
        <w:rPr>
          <w:rFonts w:ascii="Courier New" w:hAnsi="Courier New"/>
          <w:sz w:val="18"/>
        </w:rPr>
        <w:t>def remove_stopwords(self, tokens):</w:t>
      </w:r>
      <w:r>
        <w:rPr>
          <w:rFonts w:ascii="Courier New" w:hAnsi="Courier New"/>
          <w:sz w:val="18"/>
        </w:rPr>
        <w:br w:type="textWrapping"/>
      </w:r>
      <w:r>
        <w:rPr>
          <w:rFonts w:ascii="Courier New" w:hAnsi="Courier New"/>
          <w:sz w:val="18"/>
        </w:rPr>
        <w:t xml:space="preserve">    filtered_tokens = [</w:t>
      </w:r>
      <w:r>
        <w:rPr>
          <w:rFonts w:ascii="Courier New" w:hAnsi="Courier New"/>
          <w:sz w:val="18"/>
        </w:rPr>
        <w:br w:type="textWrapping"/>
      </w:r>
      <w:r>
        <w:rPr>
          <w:rFonts w:ascii="Courier New" w:hAnsi="Courier New"/>
          <w:sz w:val="18"/>
        </w:rPr>
        <w:t xml:space="preserve">        token for token in tokens</w:t>
      </w:r>
      <w:r>
        <w:rPr>
          <w:rFonts w:ascii="Courier New" w:hAnsi="Courier New"/>
          <w:sz w:val="18"/>
        </w:rPr>
        <w:br w:type="textWrapping"/>
      </w:r>
      <w:r>
        <w:rPr>
          <w:rFonts w:ascii="Courier New" w:hAnsi="Courier New"/>
          <w:sz w:val="18"/>
        </w:rPr>
        <w:t xml:space="preserve">        if token.lower() not in self.stopwords_id</w:t>
      </w:r>
      <w:r>
        <w:rPr>
          <w:rFonts w:ascii="Courier New" w:hAnsi="Courier New"/>
          <w:sz w:val="18"/>
        </w:rPr>
        <w:br w:type="textWrapping"/>
      </w:r>
      <w:r>
        <w:rPr>
          <w:rFonts w:ascii="Courier New" w:hAnsi="Courier New"/>
          <w:sz w:val="18"/>
        </w:rPr>
        <w:t xml:space="preserve">        and len(token) &gt; 2</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return filtered_tokens</w:t>
      </w:r>
    </w:p>
    <w:p/>
    <w:p>
      <w:pPr>
        <w:pStyle w:val="3"/>
      </w:pPr>
      <w:r>
        <w:rPr>
          <w:color w:val="0000FF"/>
        </w:rPr>
        <w:t>4.5 Output</w:t>
      </w:r>
    </w:p>
    <w:p>
      <w:r>
        <w:rPr>
          <w:rFonts w:ascii="Calibri" w:hAnsi="Calibri"/>
          <w:sz w:val="22"/>
        </w:rPr>
        <w:t>Hasil akhir dari pipeline preprocessing disimpan dalam format dictionary/object yang berisi:</w:t>
      </w:r>
    </w:p>
    <w:p/>
    <w:p>
      <w:pPr>
        <w:pStyle w:val="23"/>
        <w:ind w:left="720"/>
      </w:pPr>
      <w:r>
        <w:t>original: Teks asli sebelum preprocessing</w:t>
      </w:r>
    </w:p>
    <w:p>
      <w:pPr>
        <w:pStyle w:val="23"/>
        <w:ind w:left="720"/>
      </w:pPr>
      <w:r>
        <w:t>cleaned: Teks setelah cleaning</w:t>
      </w:r>
    </w:p>
    <w:p>
      <w:pPr>
        <w:pStyle w:val="23"/>
        <w:ind w:left="720"/>
      </w:pPr>
      <w:r>
        <w:t>tokens: Semua token hasil tokenisasi</w:t>
      </w:r>
    </w:p>
    <w:p>
      <w:pPr>
        <w:pStyle w:val="23"/>
        <w:ind w:left="720"/>
      </w:pPr>
      <w:r>
        <w:t>filtered_tokens: Token setelah stopword removal</w:t>
      </w:r>
    </w:p>
    <w:p>
      <w:pPr>
        <w:pStyle w:val="23"/>
        <w:ind w:left="720"/>
      </w:pPr>
      <w:r>
        <w:t>token_count: Jumlah token sebelum filtering</w:t>
      </w:r>
    </w:p>
    <w:p>
      <w:pPr>
        <w:pStyle w:val="23"/>
        <w:ind w:left="720"/>
      </w:pPr>
      <w:r>
        <w:t>filtered_count: Jumlah token setelah filtering</w:t>
      </w:r>
    </w:p>
    <w:p/>
    <w:p>
      <w:r>
        <w:rPr>
          <w:rFonts w:ascii="Calibri" w:hAnsi="Calibri"/>
          <w:b/>
          <w:sz w:val="22"/>
        </w:rPr>
        <w:t>Contoh Output Lengkap:</w:t>
      </w:r>
    </w:p>
    <w:p>
      <w:pPr>
        <w:shd w:val="clear" w:fill="F0F0F0"/>
        <w:ind w:left="720" w:right="720"/>
      </w:pPr>
      <w:r>
        <w:rPr>
          <w:rFonts w:ascii="Courier New" w:hAnsi="Courier New"/>
          <w:sz w:val="18"/>
        </w:rPr>
        <w:t>{</w:t>
      </w:r>
      <w:r>
        <w:rPr>
          <w:rFonts w:ascii="Courier New" w:hAnsi="Courier New"/>
          <w:sz w:val="18"/>
        </w:rPr>
        <w:br w:type="textWrapping"/>
      </w:r>
      <w:r>
        <w:rPr>
          <w:rFonts w:ascii="Courier New" w:hAnsi="Courier New"/>
          <w:sz w:val="18"/>
        </w:rPr>
        <w:t xml:space="preserve">    "original": "Semoga tahun ini lulus UI aamiin 🤲 love it! ❤️",</w:t>
      </w:r>
      <w:r>
        <w:rPr>
          <w:rFonts w:ascii="Courier New" w:hAnsi="Courier New"/>
          <w:sz w:val="18"/>
        </w:rPr>
        <w:br w:type="textWrapping"/>
      </w:r>
      <w:r>
        <w:rPr>
          <w:rFonts w:ascii="Courier New" w:hAnsi="Courier New"/>
          <w:sz w:val="18"/>
        </w:rPr>
        <w:t xml:space="preserve">    "cleaned": "semoga tahun ini lulus ui aamiin love it",</w:t>
      </w:r>
      <w:r>
        <w:rPr>
          <w:rFonts w:ascii="Courier New" w:hAnsi="Courier New"/>
          <w:sz w:val="18"/>
        </w:rPr>
        <w:br w:type="textWrapping"/>
      </w:r>
      <w:r>
        <w:rPr>
          <w:rFonts w:ascii="Courier New" w:hAnsi="Courier New"/>
          <w:sz w:val="18"/>
        </w:rPr>
        <w:t xml:space="preserve">    "tokens": ["semoga", "tahun", "ini", "lulus", "ui", "aamiin", "love", "it"],</w:t>
      </w:r>
      <w:r>
        <w:rPr>
          <w:rFonts w:ascii="Courier New" w:hAnsi="Courier New"/>
          <w:sz w:val="18"/>
        </w:rPr>
        <w:br w:type="textWrapping"/>
      </w:r>
      <w:r>
        <w:rPr>
          <w:rFonts w:ascii="Courier New" w:hAnsi="Courier New"/>
          <w:sz w:val="18"/>
        </w:rPr>
        <w:t xml:space="preserve">    "filtered_tokens": ["semoga", "tahun", "lulus", "aamiin", "love"],</w:t>
      </w:r>
      <w:r>
        <w:rPr>
          <w:rFonts w:ascii="Courier New" w:hAnsi="Courier New"/>
          <w:sz w:val="18"/>
        </w:rPr>
        <w:br w:type="textWrapping"/>
      </w:r>
      <w:r>
        <w:rPr>
          <w:rFonts w:ascii="Courier New" w:hAnsi="Courier New"/>
          <w:sz w:val="18"/>
        </w:rPr>
        <w:t xml:space="preserve">    "token_count": 8,</w:t>
      </w:r>
      <w:r>
        <w:rPr>
          <w:rFonts w:ascii="Courier New" w:hAnsi="Courier New"/>
          <w:sz w:val="18"/>
        </w:rPr>
        <w:br w:type="textWrapping"/>
      </w:r>
      <w:r>
        <w:rPr>
          <w:rFonts w:ascii="Courier New" w:hAnsi="Courier New"/>
          <w:sz w:val="18"/>
        </w:rPr>
        <w:t xml:space="preserve">    "filtered_count": 5</w:t>
      </w:r>
      <w:r>
        <w:rPr>
          <w:rFonts w:ascii="Courier New" w:hAnsi="Courier New"/>
          <w:sz w:val="18"/>
        </w:rPr>
        <w:br w:type="textWrapping"/>
      </w:r>
      <w:r>
        <w:rPr>
          <w:rFonts w:ascii="Courier New" w:hAnsi="Courier New"/>
          <w:sz w:val="18"/>
        </w:rPr>
        <w:t>}</w:t>
      </w:r>
    </w:p>
    <w:p>
      <w:r>
        <w:br w:type="page"/>
      </w:r>
    </w:p>
    <w:p>
      <w:pPr>
        <w:pStyle w:val="2"/>
      </w:pPr>
      <w:r>
        <w:rPr>
          <w:color w:val="000080"/>
        </w:rPr>
        <w:t>5. ARSITEKTUR APLIKASI</w:t>
      </w:r>
    </w:p>
    <w:p>
      <w:r>
        <w:rPr>
          <w:rFonts w:ascii="Calibri" w:hAnsi="Calibri"/>
          <w:sz w:val="22"/>
        </w:rPr>
        <w:t>Aplikasi menggunakan arsitektur client-server dengan pemisahan yang jelas antara backend dan frontend.</w:t>
      </w:r>
    </w:p>
    <w:p/>
    <w:p>
      <w:pPr>
        <w:pStyle w:val="3"/>
      </w:pPr>
      <w:r>
        <w:rPr>
          <w:color w:val="0000FF"/>
        </w:rPr>
        <w:t>5.1 Backend (Python Flask)</w:t>
      </w:r>
    </w:p>
    <w:p>
      <w:r>
        <w:rPr>
          <w:rFonts w:ascii="Calibri" w:hAnsi="Calibri"/>
          <w:b/>
          <w:sz w:val="22"/>
        </w:rPr>
        <w:t>Komponen:</w:t>
      </w:r>
    </w:p>
    <w:p>
      <w:pPr>
        <w:pStyle w:val="23"/>
        <w:ind w:left="720"/>
      </w:pPr>
      <w:r>
        <w:t>app.py - Main Flask application dengan API endpoints</w:t>
      </w:r>
    </w:p>
    <w:p>
      <w:pPr>
        <w:pStyle w:val="23"/>
        <w:ind w:left="720"/>
      </w:pPr>
      <w:r>
        <w:t>nlp_processor.py - NLP preprocessing pipeline class</w:t>
      </w:r>
    </w:p>
    <w:p>
      <w:pPr>
        <w:pStyle w:val="23"/>
        <w:ind w:left="720"/>
      </w:pPr>
      <w:r>
        <w:t>requirements.txt - Python dependencies</w:t>
      </w:r>
    </w:p>
    <w:p/>
    <w:p>
      <w:r>
        <w:rPr>
          <w:rFonts w:ascii="Calibri" w:hAnsi="Calibri"/>
          <w:b/>
          <w:sz w:val="22"/>
        </w:rPr>
        <w:t>Fungsi Utama:</w:t>
      </w:r>
    </w:p>
    <w:p>
      <w:pPr>
        <w:pStyle w:val="23"/>
        <w:ind w:left="720"/>
      </w:pPr>
      <w:r>
        <w:t>Menyediakan REST API untuk frontend</w:t>
      </w:r>
    </w:p>
    <w:p>
      <w:pPr>
        <w:pStyle w:val="23"/>
        <w:ind w:left="720"/>
      </w:pPr>
      <w:r>
        <w:t>Membaca dan memproses file CSV</w:t>
      </w:r>
    </w:p>
    <w:p>
      <w:pPr>
        <w:pStyle w:val="23"/>
        <w:ind w:left="720"/>
      </w:pPr>
      <w:r>
        <w:t>Melakukan text preprocessing</w:t>
      </w:r>
    </w:p>
    <w:p>
      <w:pPr>
        <w:pStyle w:val="23"/>
        <w:ind w:left="720"/>
      </w:pPr>
      <w:r>
        <w:t>Mengelola NLTK resources</w:t>
      </w:r>
    </w:p>
    <w:p>
      <w:pPr>
        <w:pStyle w:val="23"/>
        <w:ind w:left="720"/>
      </w:pPr>
      <w:r>
        <w:t>Error handling dan logging</w:t>
      </w:r>
    </w:p>
    <w:p/>
    <w:p>
      <w:pPr>
        <w:pStyle w:val="3"/>
      </w:pPr>
      <w:r>
        <w:rPr>
          <w:color w:val="0000FF"/>
        </w:rPr>
        <w:t>5.2 Frontend (Vue.js)</w:t>
      </w:r>
    </w:p>
    <w:p>
      <w:r>
        <w:rPr>
          <w:rFonts w:ascii="Calibri" w:hAnsi="Calibri"/>
          <w:b/>
          <w:sz w:val="22"/>
        </w:rPr>
        <w:t>Komponen:</w:t>
      </w:r>
    </w:p>
    <w:p>
      <w:pPr>
        <w:pStyle w:val="23"/>
        <w:ind w:left="720"/>
      </w:pPr>
      <w:r>
        <w:t>App.vue - Main component</w:t>
      </w:r>
    </w:p>
    <w:p>
      <w:pPr>
        <w:pStyle w:val="23"/>
        <w:ind w:left="720"/>
      </w:pPr>
      <w:r>
        <w:t>DatasetProcessor.vue - Component untuk proses dataset</w:t>
      </w:r>
    </w:p>
    <w:p>
      <w:pPr>
        <w:pStyle w:val="23"/>
        <w:ind w:left="720"/>
      </w:pPr>
      <w:r>
        <w:t>CustomTextProcessor.vue - Component untuk custom text</w:t>
      </w:r>
    </w:p>
    <w:p>
      <w:pPr>
        <w:pStyle w:val="23"/>
        <w:ind w:left="720"/>
      </w:pPr>
      <w:r>
        <w:t>style.css - Styling aplikasi</w:t>
      </w:r>
    </w:p>
    <w:p/>
    <w:p>
      <w:r>
        <w:rPr>
          <w:rFonts w:ascii="Calibri" w:hAnsi="Calibri"/>
          <w:b/>
          <w:sz w:val="22"/>
        </w:rPr>
        <w:t>Fungsi Utama:</w:t>
      </w:r>
    </w:p>
    <w:p>
      <w:pPr>
        <w:pStyle w:val="23"/>
        <w:ind w:left="720"/>
      </w:pPr>
      <w:r>
        <w:t>Interface user untuk input data</w:t>
      </w:r>
    </w:p>
    <w:p>
      <w:pPr>
        <w:pStyle w:val="23"/>
        <w:ind w:left="720"/>
      </w:pPr>
      <w:r>
        <w:t>Komunikasi dengan backend via API</w:t>
      </w:r>
    </w:p>
    <w:p>
      <w:pPr>
        <w:pStyle w:val="23"/>
        <w:ind w:left="720"/>
      </w:pPr>
      <w:r>
        <w:t>Visualisasi hasil preprocessing</w:t>
      </w:r>
    </w:p>
    <w:p>
      <w:pPr>
        <w:pStyle w:val="23"/>
        <w:ind w:left="720"/>
      </w:pPr>
      <w:r>
        <w:t>Tabel interaktif untuk display data</w:t>
      </w:r>
    </w:p>
    <w:p/>
    <w:p>
      <w:pPr>
        <w:pStyle w:val="3"/>
      </w:pPr>
      <w:r>
        <w:rPr>
          <w:color w:val="0000FF"/>
        </w:rPr>
        <w:t>5.3 API Endpoints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spacing w:after="0" w:line="240" w:lineRule="auto"/>
            </w:pPr>
            <w:r>
              <w:t>Endpoint</w:t>
            </w:r>
          </w:p>
        </w:tc>
        <w:tc>
          <w:tcPr>
            <w:tcW w:w="2880" w:type="dxa"/>
          </w:tcPr>
          <w:p>
            <w:pPr>
              <w:spacing w:after="0" w:line="240" w:lineRule="auto"/>
            </w:pPr>
            <w:r>
              <w:t>Method</w:t>
            </w:r>
          </w:p>
        </w:tc>
        <w:tc>
          <w:tcPr>
            <w:tcW w:w="2880" w:type="dxa"/>
          </w:tcPr>
          <w:p>
            <w:pPr>
              <w:spacing w:after="0" w:line="240" w:lineRule="auto"/>
            </w:pPr>
            <w:r>
              <w:t>Deskripsi</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spacing w:after="0" w:line="240" w:lineRule="auto"/>
            </w:pPr>
            <w:r>
              <w:t>/api/health</w:t>
            </w:r>
          </w:p>
        </w:tc>
        <w:tc>
          <w:tcPr>
            <w:tcW w:w="2880" w:type="dxa"/>
          </w:tcPr>
          <w:p>
            <w:pPr>
              <w:spacing w:after="0" w:line="240" w:lineRule="auto"/>
            </w:pPr>
            <w:r>
              <w:t>GET</w:t>
            </w:r>
          </w:p>
        </w:tc>
        <w:tc>
          <w:tcPr>
            <w:tcW w:w="2880" w:type="dxa"/>
          </w:tcPr>
          <w:p>
            <w:pPr>
              <w:spacing w:after="0" w:line="240" w:lineRule="auto"/>
            </w:pPr>
            <w:r>
              <w:t>Health check backend</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spacing w:after="0" w:line="240" w:lineRule="auto"/>
            </w:pPr>
            <w:r>
              <w:t>/api/datasets</w:t>
            </w:r>
          </w:p>
        </w:tc>
        <w:tc>
          <w:tcPr>
            <w:tcW w:w="2880" w:type="dxa"/>
          </w:tcPr>
          <w:p>
            <w:pPr>
              <w:spacing w:after="0" w:line="240" w:lineRule="auto"/>
            </w:pPr>
            <w:r>
              <w:t>GET</w:t>
            </w:r>
          </w:p>
        </w:tc>
        <w:tc>
          <w:tcPr>
            <w:tcW w:w="2880" w:type="dxa"/>
          </w:tcPr>
          <w:p>
            <w:pPr>
              <w:spacing w:after="0" w:line="240" w:lineRule="auto"/>
            </w:pPr>
            <w:r>
              <w:t>List available datasets</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Ex>
        <w:tc>
          <w:tcPr>
            <w:tcW w:w="2880" w:type="dxa"/>
          </w:tcPr>
          <w:p>
            <w:pPr>
              <w:spacing w:after="0" w:line="240" w:lineRule="auto"/>
            </w:pPr>
            <w:r>
              <w:t>/api/load-dataset</w:t>
            </w:r>
          </w:p>
        </w:tc>
        <w:tc>
          <w:tcPr>
            <w:tcW w:w="2880" w:type="dxa"/>
          </w:tcPr>
          <w:p>
            <w:pPr>
              <w:spacing w:after="0" w:line="240" w:lineRule="auto"/>
            </w:pPr>
            <w:r>
              <w:t>POST</w:t>
            </w:r>
          </w:p>
        </w:tc>
        <w:tc>
          <w:tcPr>
            <w:tcW w:w="2880" w:type="dxa"/>
          </w:tcPr>
          <w:p>
            <w:pPr>
              <w:spacing w:after="0" w:line="240" w:lineRule="auto"/>
            </w:pPr>
            <w:r>
              <w:t>Load dan preview dataset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spacing w:after="0" w:line="240" w:lineRule="auto"/>
            </w:pPr>
            <w:r>
              <w:t>/api/preprocess</w:t>
            </w:r>
          </w:p>
        </w:tc>
        <w:tc>
          <w:tcPr>
            <w:tcW w:w="2880" w:type="dxa"/>
          </w:tcPr>
          <w:p>
            <w:pPr>
              <w:spacing w:after="0" w:line="240" w:lineRule="auto"/>
            </w:pPr>
            <w:r>
              <w:t>POST</w:t>
            </w:r>
          </w:p>
        </w:tc>
        <w:tc>
          <w:tcPr>
            <w:tcW w:w="2880" w:type="dxa"/>
          </w:tcPr>
          <w:p>
            <w:pPr>
              <w:spacing w:after="0" w:line="240" w:lineRule="auto"/>
            </w:pPr>
            <w:r>
              <w:t>Preprocess dataset</w:t>
            </w:r>
          </w:p>
        </w:tc>
      </w:tr>
      <w:tr>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Pr>
          <w:p>
            <w:pPr>
              <w:spacing w:after="0" w:line="240" w:lineRule="auto"/>
            </w:pPr>
            <w:r>
              <w:t>/api/preprocess-custom</w:t>
            </w:r>
          </w:p>
        </w:tc>
        <w:tc>
          <w:tcPr>
            <w:tcW w:w="2880" w:type="dxa"/>
          </w:tcPr>
          <w:p>
            <w:pPr>
              <w:spacing w:after="0" w:line="240" w:lineRule="auto"/>
            </w:pPr>
            <w:r>
              <w:t>POST</w:t>
            </w:r>
          </w:p>
        </w:tc>
        <w:tc>
          <w:tcPr>
            <w:tcW w:w="2880" w:type="dxa"/>
          </w:tcPr>
          <w:p>
            <w:pPr>
              <w:spacing w:after="0" w:line="240" w:lineRule="auto"/>
            </w:pPr>
            <w:r>
              <w:t>Preprocess custom text</w:t>
            </w:r>
          </w:p>
        </w:tc>
      </w:tr>
    </w:tbl>
    <w:p>
      <w:r>
        <w:br w:type="page"/>
      </w:r>
    </w:p>
    <w:p>
      <w:pPr>
        <w:pStyle w:val="2"/>
      </w:pPr>
      <w:r>
        <w:rPr>
          <w:color w:val="000080"/>
        </w:rPr>
        <w:t>6. FITUR APLIKASI</w:t>
      </w:r>
    </w:p>
    <w:p>
      <w:r>
        <w:rPr>
          <w:rFonts w:ascii="Calibri" w:hAnsi="Calibri"/>
          <w:b/>
          <w:sz w:val="22"/>
        </w:rPr>
        <w:t>1. Dataset Processing Mode</w:t>
      </w:r>
    </w:p>
    <w:p>
      <w:pPr>
        <w:pStyle w:val="23"/>
        <w:ind w:left="720"/>
      </w:pPr>
      <w:r>
        <w:t>Upload atau pilih dataset CSV dari folder</w:t>
      </w:r>
    </w:p>
    <w:p>
      <w:pPr>
        <w:pStyle w:val="23"/>
        <w:ind w:left="720"/>
      </w:pPr>
      <w:r>
        <w:t>Preview dataset sebelum diproses</w:t>
      </w:r>
    </w:p>
    <w:p>
      <w:pPr>
        <w:pStyle w:val="23"/>
        <w:ind w:left="720"/>
      </w:pPr>
      <w:r>
        <w:t>Pilih kolom teks yang akan diproses</w:t>
      </w:r>
    </w:p>
    <w:p>
      <w:pPr>
        <w:pStyle w:val="23"/>
        <w:ind w:left="720"/>
      </w:pPr>
      <w:r>
        <w:t>Atur jumlah data yang akan diproses (batch processing)</w:t>
      </w:r>
    </w:p>
    <w:p>
      <w:pPr>
        <w:pStyle w:val="23"/>
        <w:ind w:left="720"/>
      </w:pPr>
      <w:r>
        <w:t>Otomatis mendeteksi kolom teks (comment_text, video_caption)</w:t>
      </w:r>
    </w:p>
    <w:p/>
    <w:p>
      <w:r>
        <w:rPr>
          <w:rFonts w:ascii="Calibri" w:hAnsi="Calibri"/>
          <w:b/>
          <w:sz w:val="22"/>
        </w:rPr>
        <w:t>2. Custom Text Processing Mode</w:t>
      </w:r>
    </w:p>
    <w:p>
      <w:pPr>
        <w:pStyle w:val="23"/>
        <w:ind w:left="720"/>
      </w:pPr>
      <w:r>
        <w:t>Input teks manual untuk preprocessing</w:t>
      </w:r>
    </w:p>
    <w:p>
      <w:pPr>
        <w:pStyle w:val="23"/>
        <w:ind w:left="720"/>
      </w:pPr>
      <w:r>
        <w:t>Contoh teks bawaan untuk testing</w:t>
      </w:r>
    </w:p>
    <w:p>
      <w:pPr>
        <w:pStyle w:val="23"/>
        <w:ind w:left="720"/>
      </w:pPr>
      <w:r>
        <w:t>Real-time processing</w:t>
      </w:r>
    </w:p>
    <w:p/>
    <w:p>
      <w:r>
        <w:rPr>
          <w:rFonts w:ascii="Calibri" w:hAnsi="Calibri"/>
          <w:b/>
          <w:sz w:val="22"/>
        </w:rPr>
        <w:t>3. Visualisasi Hasil</w:t>
      </w:r>
    </w:p>
    <w:p>
      <w:pPr>
        <w:pStyle w:val="23"/>
        <w:ind w:left="720"/>
      </w:pPr>
      <w:r>
        <w:t>Tabel perbandingan teks asli vs hasil preprocessing</w:t>
      </w:r>
    </w:p>
    <w:p>
      <w:pPr>
        <w:pStyle w:val="23"/>
        <w:ind w:left="720"/>
      </w:pPr>
      <w:r>
        <w:t>Badge visual untuk tokens</w:t>
      </w:r>
    </w:p>
    <w:p>
      <w:pPr>
        <w:pStyle w:val="23"/>
        <w:ind w:left="720"/>
      </w:pPr>
      <w:r>
        <w:t>Color coding: tokens (biru), filtered tokens (hijau)</w:t>
      </w:r>
    </w:p>
    <w:p>
      <w:pPr>
        <w:pStyle w:val="23"/>
        <w:ind w:left="720"/>
      </w:pPr>
      <w:r>
        <w:t>Counter jumlah tokens</w:t>
      </w:r>
    </w:p>
    <w:p>
      <w:pPr>
        <w:pStyle w:val="23"/>
        <w:ind w:left="720"/>
      </w:pPr>
      <w:r>
        <w:t>Scrollable content untuk tokens yang banyak</w:t>
      </w:r>
    </w:p>
    <w:p/>
    <w:p>
      <w:r>
        <w:rPr>
          <w:rFonts w:ascii="Calibri" w:hAnsi="Calibri"/>
          <w:b/>
          <w:sz w:val="22"/>
        </w:rPr>
        <w:t>4. Error Handling</w:t>
      </w:r>
    </w:p>
    <w:p>
      <w:pPr>
        <w:pStyle w:val="23"/>
        <w:ind w:left="720"/>
      </w:pPr>
      <w:r>
        <w:t>Validasi input</w:t>
      </w:r>
    </w:p>
    <w:p>
      <w:pPr>
        <w:pStyle w:val="23"/>
        <w:ind w:left="720"/>
      </w:pPr>
      <w:r>
        <w:t>Pesan error yang informatif</w:t>
      </w:r>
    </w:p>
    <w:p>
      <w:pPr>
        <w:pStyle w:val="23"/>
        <w:ind w:left="720"/>
      </w:pPr>
      <w:r>
        <w:t>Connection status monitoring</w:t>
      </w:r>
    </w:p>
    <w:p>
      <w:pPr>
        <w:pStyle w:val="23"/>
        <w:ind w:left="720"/>
      </w:pPr>
      <w:r>
        <w:t>Fallback mechanism untuk tokenizer</w:t>
      </w:r>
    </w:p>
    <w:p/>
    <w:p>
      <w:r>
        <w:rPr>
          <w:rFonts w:ascii="Calibri" w:hAnsi="Calibri"/>
          <w:b/>
          <w:sz w:val="22"/>
        </w:rPr>
        <w:t>5. User Experience</w:t>
      </w:r>
    </w:p>
    <w:p>
      <w:pPr>
        <w:pStyle w:val="23"/>
        <w:ind w:left="720"/>
      </w:pPr>
      <w:r>
        <w:t>Interface yang clean dan modern</w:t>
      </w:r>
    </w:p>
    <w:p>
      <w:pPr>
        <w:pStyle w:val="23"/>
        <w:ind w:left="720"/>
      </w:pPr>
      <w:r>
        <w:t>Responsive design</w:t>
      </w:r>
    </w:p>
    <w:p>
      <w:pPr>
        <w:pStyle w:val="23"/>
        <w:ind w:left="720"/>
      </w:pPr>
      <w:r>
        <w:t>Loading indicators</w:t>
      </w:r>
    </w:p>
    <w:p>
      <w:pPr>
        <w:pStyle w:val="23"/>
        <w:ind w:left="720"/>
      </w:pPr>
      <w:r>
        <w:t>Tab navigation</w:t>
      </w:r>
    </w:p>
    <w:p>
      <w:r>
        <w:br w:type="page"/>
      </w:r>
    </w:p>
    <w:p>
      <w:pPr>
        <w:pStyle w:val="2"/>
      </w:pPr>
      <w:r>
        <w:rPr>
          <w:color w:val="000080"/>
        </w:rPr>
        <w:t>7. CONTOH PENGGUNAAN</w:t>
      </w:r>
    </w:p>
    <w:p>
      <w:r>
        <w:rPr>
          <w:rFonts w:ascii="Calibri" w:hAnsi="Calibri"/>
          <w:b/>
          <w:sz w:val="24"/>
        </w:rPr>
        <w:t>Contoh 1: Dataset Processing</w:t>
      </w:r>
    </w:p>
    <w:p>
      <w:r>
        <w:rPr>
          <w:rFonts w:ascii="Calibri" w:hAnsi="Calibri"/>
          <w:sz w:val="22"/>
        </w:rPr>
        <w:t>Langkah-langkah:</w:t>
      </w:r>
    </w:p>
    <w:p>
      <w:pPr>
        <w:pStyle w:val="23"/>
        <w:ind w:left="720"/>
      </w:pPr>
      <w:r>
        <w:t>1. Buka aplikasi di http://localhost:3000</w:t>
      </w:r>
    </w:p>
    <w:p>
      <w:pPr>
        <w:pStyle w:val="23"/>
        <w:ind w:left="720"/>
      </w:pPr>
      <w:r>
        <w:t>2. Pastikan tab "Dataset Processing" aktif</w:t>
      </w:r>
    </w:p>
    <w:p>
      <w:pPr>
        <w:pStyle w:val="23"/>
        <w:ind w:left="720"/>
      </w:pPr>
      <w:r>
        <w:t>3. Pilih dataset: "dataset_ui_nlp - Sheet1.csv"</w:t>
      </w:r>
    </w:p>
    <w:p>
      <w:pPr>
        <w:pStyle w:val="23"/>
        <w:ind w:left="720"/>
      </w:pPr>
      <w:r>
        <w:t>4. Pilih kolom: "comment_text"</w:t>
      </w:r>
    </w:p>
    <w:p>
      <w:pPr>
        <w:pStyle w:val="23"/>
        <w:ind w:left="720"/>
      </w:pPr>
      <w:r>
        <w:t>5. Set jumlah data: 50</w:t>
      </w:r>
    </w:p>
    <w:p>
      <w:pPr>
        <w:pStyle w:val="23"/>
        <w:ind w:left="720"/>
      </w:pPr>
      <w:r>
        <w:t>6. Klik "Proses Dataset"</w:t>
      </w:r>
    </w:p>
    <w:p>
      <w:pPr>
        <w:pStyle w:val="23"/>
        <w:ind w:left="720"/>
      </w:pPr>
      <w:r>
        <w:t>7. Lihat hasil dalam tabel</w:t>
      </w:r>
    </w:p>
    <w:p/>
    <w:p>
      <w:r>
        <w:rPr>
          <w:rFonts w:ascii="Calibri" w:hAnsi="Calibri"/>
          <w:b/>
          <w:sz w:val="22"/>
        </w:rPr>
        <w:t>Hasil yang ditampilkan:</w:t>
      </w:r>
    </w:p>
    <w:p>
      <w:pPr>
        <w:pStyle w:val="23"/>
        <w:ind w:left="720"/>
      </w:pPr>
      <w:r>
        <w:t>50 baris data komentar yang sudah diproses</w:t>
      </w:r>
    </w:p>
    <w:p>
      <w:pPr>
        <w:pStyle w:val="23"/>
        <w:ind w:left="720"/>
      </w:pPr>
      <w:r>
        <w:t>Setiap baris menampilkan: original, cleaned, tokens, filtered_tokens</w:t>
      </w:r>
    </w:p>
    <w:p>
      <w:pPr>
        <w:pStyle w:val="23"/>
        <w:ind w:left="720"/>
      </w:pPr>
      <w:r>
        <w:t>Total waktu proses: ~2-3 detik untuk 50 data</w:t>
      </w:r>
    </w:p>
    <w:p/>
    <w:p/>
    <w:p>
      <w:r>
        <w:rPr>
          <w:rFonts w:ascii="Calibri" w:hAnsi="Calibri"/>
          <w:b/>
          <w:sz w:val="24"/>
        </w:rPr>
        <w:t>Contoh 2: Custom Text Processing</w:t>
      </w:r>
    </w:p>
    <w:p>
      <w:r>
        <w:rPr>
          <w:rFonts w:ascii="Calibri" w:hAnsi="Calibri"/>
          <w:sz w:val="22"/>
        </w:rPr>
        <w:t>Langkah-langkah:</w:t>
      </w:r>
    </w:p>
    <w:p>
      <w:pPr>
        <w:pStyle w:val="23"/>
        <w:ind w:left="720"/>
      </w:pPr>
      <w:r>
        <w:t>1. Klik tab "Custom Text"</w:t>
      </w:r>
    </w:p>
    <w:p>
      <w:pPr>
        <w:pStyle w:val="23"/>
        <w:ind w:left="720"/>
      </w:pPr>
      <w:r>
        <w:t>2. Input teks atau pilih contoh</w:t>
      </w:r>
    </w:p>
    <w:p>
      <w:pPr>
        <w:pStyle w:val="23"/>
        <w:ind w:left="720"/>
      </w:pPr>
      <w:r>
        <w:t>3. Klik "Proses Teks"</w:t>
      </w:r>
    </w:p>
    <w:p>
      <w:pPr>
        <w:pStyle w:val="23"/>
        <w:ind w:left="720"/>
      </w:pPr>
      <w:r>
        <w:t>4. Lihat hasil preprocessing</w:t>
      </w:r>
    </w:p>
    <w:p/>
    <w:p>
      <w:r>
        <w:rPr>
          <w:rFonts w:ascii="Calibri" w:hAnsi="Calibri"/>
          <w:b/>
          <w:sz w:val="22"/>
        </w:rPr>
        <w:t>Contoh input dan output:</w:t>
      </w:r>
    </w:p>
    <w:p>
      <w:pPr>
        <w:shd w:val="clear" w:fill="F0F0F0"/>
        <w:ind w:left="720" w:right="720"/>
      </w:pPr>
      <w:r>
        <w:rPr>
          <w:rFonts w:ascii="Courier New" w:hAnsi="Courier New"/>
          <w:sz w:val="18"/>
        </w:rPr>
        <w:t>INPUT:</w:t>
      </w:r>
      <w:r>
        <w:rPr>
          <w:rFonts w:ascii="Courier New" w:hAnsi="Courier New"/>
          <w:sz w:val="18"/>
        </w:rPr>
        <w:br w:type="textWrapping"/>
      </w:r>
      <w:r>
        <w:rPr>
          <w:rFonts w:ascii="Courier New" w:hAnsi="Courier New"/>
          <w:sz w:val="18"/>
        </w:rPr>
        <w:t>"Semoga tahun ini lulus UI aamiin 🤲 love it! ❤️"</w:t>
      </w:r>
      <w:r>
        <w:rPr>
          <w:rFonts w:ascii="Courier New" w:hAnsi="Courier New"/>
          <w:sz w:val="18"/>
        </w:rPr>
        <w:br w:type="textWrapping"/>
      </w:r>
      <w:r>
        <w:rPr>
          <w:rFonts w:ascii="Courier New" w:hAnsi="Courier New"/>
          <w:sz w:val="18"/>
        </w:rPr>
        <w:br w:type="textWrapping"/>
      </w:r>
      <w:r>
        <w:rPr>
          <w:rFonts w:ascii="Courier New" w:hAnsi="Courier New"/>
          <w:sz w:val="18"/>
        </w:rPr>
        <w:t>OUTPUT:</w:t>
      </w:r>
      <w:r>
        <w:rPr>
          <w:rFonts w:ascii="Courier New" w:hAnsi="Courier New"/>
          <w:sz w:val="18"/>
        </w:rPr>
        <w:br w:type="textWrapping"/>
      </w:r>
      <w:r>
        <w:rPr>
          <w:rFonts w:ascii="Courier New" w:hAnsi="Courier New"/>
          <w:sz w:val="18"/>
        </w:rPr>
        <w:t>- Original: "Semoga tahun ini lulus UI aamiin 🤲 love it! ❤️"</w:t>
      </w:r>
      <w:r>
        <w:rPr>
          <w:rFonts w:ascii="Courier New" w:hAnsi="Courier New"/>
          <w:sz w:val="18"/>
        </w:rPr>
        <w:br w:type="textWrapping"/>
      </w:r>
      <w:r>
        <w:rPr>
          <w:rFonts w:ascii="Courier New" w:hAnsi="Courier New"/>
          <w:sz w:val="18"/>
        </w:rPr>
        <w:t>- Cleaned: "semoga tahun ini lulus ui aamiin love it"</w:t>
      </w:r>
      <w:r>
        <w:rPr>
          <w:rFonts w:ascii="Courier New" w:hAnsi="Courier New"/>
          <w:sz w:val="18"/>
        </w:rPr>
        <w:br w:type="textWrapping"/>
      </w:r>
      <w:r>
        <w:rPr>
          <w:rFonts w:ascii="Courier New" w:hAnsi="Courier New"/>
          <w:sz w:val="18"/>
        </w:rPr>
        <w:t>- Tokens: ["semoga", "tahun", "ini", "lulus", "ui", "aamiin", "love", "it"]</w:t>
      </w:r>
      <w:r>
        <w:rPr>
          <w:rFonts w:ascii="Courier New" w:hAnsi="Courier New"/>
          <w:sz w:val="18"/>
        </w:rPr>
        <w:br w:type="textWrapping"/>
      </w:r>
      <w:r>
        <w:rPr>
          <w:rFonts w:ascii="Courier New" w:hAnsi="Courier New"/>
          <w:sz w:val="18"/>
        </w:rPr>
        <w:t>- Filtered: ["semoga", "tahun", "lulus", "aamiin", "love"]</w:t>
      </w:r>
      <w:r>
        <w:rPr>
          <w:rFonts w:ascii="Courier New" w:hAnsi="Courier New"/>
          <w:sz w:val="18"/>
        </w:rPr>
        <w:br w:type="textWrapping"/>
      </w:r>
      <w:r>
        <w:rPr>
          <w:rFonts w:ascii="Courier New" w:hAnsi="Courier New"/>
          <w:sz w:val="18"/>
        </w:rPr>
        <w:t>- Count: 8 → 5</w:t>
      </w:r>
    </w:p>
    <w:p>
      <w:r>
        <w:br w:type="page"/>
      </w:r>
    </w:p>
    <w:p>
      <w:pPr>
        <w:pStyle w:val="2"/>
      </w:pPr>
      <w:r>
        <w:rPr>
          <w:color w:val="000080"/>
        </w:rPr>
        <w:t>8. TROUBLESHOOTING</w:t>
      </w:r>
    </w:p>
    <w:p>
      <w:r>
        <w:rPr>
          <w:rFonts w:ascii="Calibri" w:hAnsi="Calibri"/>
          <w:b/>
          <w:sz w:val="22"/>
        </w:rPr>
        <w:t>Problem: Backend tidak terhubung</w:t>
      </w:r>
    </w:p>
    <w:p>
      <w:r>
        <w:rPr>
          <w:rFonts w:ascii="Calibri" w:hAnsi="Calibri"/>
          <w:sz w:val="22"/>
        </w:rPr>
        <w:t>Solusi:</w:t>
      </w:r>
    </w:p>
    <w:p>
      <w:pPr>
        <w:pStyle w:val="23"/>
        <w:ind w:left="720"/>
      </w:pPr>
      <w:r>
        <w:t>Pastikan Python backend berjalan di port 5000</w:t>
      </w:r>
    </w:p>
    <w:p>
      <w:pPr>
        <w:pStyle w:val="23"/>
        <w:ind w:left="720"/>
      </w:pPr>
      <w:r>
        <w:t>Check dengan: curl http://localhost:5000/api/health</w:t>
      </w:r>
    </w:p>
    <w:p>
      <w:pPr>
        <w:pStyle w:val="23"/>
        <w:ind w:left="720"/>
      </w:pPr>
      <w:r>
        <w:t>Restart backend jika perlu</w:t>
      </w:r>
    </w:p>
    <w:p>
      <w:pPr>
        <w:pStyle w:val="23"/>
        <w:ind w:left="720"/>
      </w:pPr>
      <w:r>
        <w:t>Periksa firewall atau port yang digunakan</w:t>
      </w:r>
    </w:p>
    <w:p/>
    <w:p>
      <w:r>
        <w:rPr>
          <w:rFonts w:ascii="Calibri" w:hAnsi="Calibri"/>
          <w:b/>
          <w:sz w:val="22"/>
        </w:rPr>
        <w:t>Problem: NLTK Resource Error</w:t>
      </w:r>
    </w:p>
    <w:p>
      <w:r>
        <w:rPr>
          <w:rFonts w:ascii="Calibri" w:hAnsi="Calibri"/>
          <w:sz w:val="22"/>
        </w:rPr>
        <w:t>Solusi:</w:t>
      </w:r>
    </w:p>
    <w:p>
      <w:pPr>
        <w:pStyle w:val="23"/>
        <w:ind w:left="720"/>
      </w:pPr>
      <w:r>
        <w:t>NLTK akan otomatis download resources saat pertama kali</w:t>
      </w:r>
    </w:p>
    <w:p>
      <w:pPr>
        <w:pStyle w:val="23"/>
        <w:ind w:left="720"/>
      </w:pPr>
      <w:r>
        <w:t>Tunggu proses download selesai</w:t>
      </w:r>
    </w:p>
    <w:p>
      <w:pPr>
        <w:pStyle w:val="23"/>
        <w:ind w:left="720"/>
      </w:pPr>
      <w:r>
        <w:t>Jika error, download manual: python -c "import nltk; nltk.download('punkt'); nltk.download('stopwords')"</w:t>
      </w:r>
    </w:p>
    <w:p/>
    <w:p>
      <w:r>
        <w:rPr>
          <w:rFonts w:ascii="Calibri" w:hAnsi="Calibri"/>
          <w:b/>
          <w:sz w:val="22"/>
        </w:rPr>
        <w:t>Problem: Dataset tidak muncul</w:t>
      </w:r>
    </w:p>
    <w:p>
      <w:r>
        <w:rPr>
          <w:rFonts w:ascii="Calibri" w:hAnsi="Calibri"/>
          <w:sz w:val="22"/>
        </w:rPr>
        <w:t>Solusi:</w:t>
      </w:r>
    </w:p>
    <w:p>
      <w:pPr>
        <w:pStyle w:val="23"/>
        <w:ind w:left="720"/>
      </w:pPr>
      <w:r>
        <w:t>Pastikan file CSV ada di folder datasets/</w:t>
      </w:r>
    </w:p>
    <w:p>
      <w:pPr>
        <w:pStyle w:val="23"/>
        <w:ind w:left="720"/>
      </w:pPr>
      <w:r>
        <w:t>Periksa format file (harus .csv)</w:t>
      </w:r>
    </w:p>
    <w:p>
      <w:pPr>
        <w:pStyle w:val="23"/>
        <w:ind w:left="720"/>
      </w:pPr>
      <w:r>
        <w:t>Restart backend untuk reload datasets</w:t>
      </w:r>
    </w:p>
    <w:p/>
    <w:p>
      <w:r>
        <w:rPr>
          <w:rFonts w:ascii="Calibri" w:hAnsi="Calibri"/>
          <w:b/>
          <w:sz w:val="22"/>
        </w:rPr>
        <w:t>Problem: Port sudah digunakan</w:t>
      </w:r>
    </w:p>
    <w:p>
      <w:r>
        <w:rPr>
          <w:rFonts w:ascii="Calibri" w:hAnsi="Calibri"/>
          <w:sz w:val="22"/>
        </w:rPr>
        <w:t>Solusi:</w:t>
      </w:r>
    </w:p>
    <w:p>
      <w:pPr>
        <w:pStyle w:val="23"/>
        <w:ind w:left="720"/>
      </w:pPr>
      <w:r>
        <w:t>Backend: Ubah port di app.py (app.run(..., port=5000))</w:t>
      </w:r>
    </w:p>
    <w:p>
      <w:pPr>
        <w:pStyle w:val="23"/>
        <w:ind w:left="720"/>
      </w:pPr>
      <w:r>
        <w:t>Frontend: Ubah port di vite.config.js (server.port)</w:t>
      </w:r>
    </w:p>
    <w:p>
      <w:pPr>
        <w:pStyle w:val="23"/>
        <w:ind w:left="720"/>
      </w:pPr>
      <w:r>
        <w:t>Atau kill process yang menggunakan port: lsof -ti:5000 | xargs kill</w:t>
      </w:r>
    </w:p>
    <w:p/>
    <w:p>
      <w:r>
        <w:rPr>
          <w:rFonts w:ascii="Calibri" w:hAnsi="Calibri"/>
          <w:b/>
          <w:sz w:val="22"/>
        </w:rPr>
        <w:t>Problem: Preprocessing lambat</w:t>
      </w:r>
    </w:p>
    <w:p>
      <w:r>
        <w:rPr>
          <w:rFonts w:ascii="Calibri" w:hAnsi="Calibri"/>
          <w:sz w:val="22"/>
        </w:rPr>
        <w:t>Solusi:</w:t>
      </w:r>
    </w:p>
    <w:p>
      <w:pPr>
        <w:pStyle w:val="23"/>
        <w:ind w:left="720"/>
      </w:pPr>
      <w:r>
        <w:t>Kurangi jumlah data yang diproses (default 50)</w:t>
      </w:r>
    </w:p>
    <w:p>
      <w:pPr>
        <w:pStyle w:val="23"/>
        <w:ind w:left="720"/>
      </w:pPr>
      <w:r>
        <w:t>Gunakan Custom Text untuk testing cepat</w:t>
      </w:r>
    </w:p>
    <w:p>
      <w:pPr>
        <w:pStyle w:val="23"/>
        <w:ind w:left="720"/>
      </w:pPr>
      <w:r>
        <w:t>Periksa spesifikasi komputer (RAM, CPU)</w:t>
      </w:r>
    </w:p>
    <w:p>
      <w:r>
        <w:br w:type="page"/>
      </w:r>
    </w:p>
    <w:p>
      <w:pPr>
        <w:pStyle w:val="2"/>
      </w:pPr>
      <w:r>
        <w:rPr>
          <w:color w:val="000080"/>
        </w:rPr>
        <w:t>PENUTUP</w:t>
      </w:r>
    </w:p>
    <w:p>
      <w:r>
        <w:rPr>
          <w:rFonts w:ascii="Calibri" w:hAnsi="Calibri"/>
          <w:sz w:val="22"/>
        </w:rPr>
        <w:t>Aplikasi Analisis Data Teks dengan NLP ini menyediakan solusi lengkap untuk preprocessing teks Bahasa Indonesia. Dengan pipeline yang terstruktur dan interface yang user-friendly, aplikasi ini dapat digunakan untuk berbagai keperluan analisis teks.</w:t>
      </w:r>
    </w:p>
    <w:p/>
    <w:p>
      <w:r>
        <w:rPr>
          <w:rFonts w:ascii="Calibri" w:hAnsi="Calibri"/>
          <w:b/>
          <w:sz w:val="22"/>
        </w:rPr>
        <w:t>Keunggulan:</w:t>
      </w:r>
    </w:p>
    <w:p>
      <w:pPr>
        <w:pStyle w:val="23"/>
        <w:ind w:left="720"/>
      </w:pPr>
      <w:r>
        <w:t>Pipeline preprocessing yang lengkap dan terstandarisasi</w:t>
      </w:r>
    </w:p>
    <w:p>
      <w:pPr>
        <w:pStyle w:val="23"/>
        <w:ind w:left="720"/>
      </w:pPr>
      <w:r>
        <w:t>Support untuk Bahasa Indonesia dan bahasa gaul</w:t>
      </w:r>
    </w:p>
    <w:p>
      <w:pPr>
        <w:pStyle w:val="23"/>
        <w:ind w:left="720"/>
      </w:pPr>
      <w:r>
        <w:t>Interface yang mudah digunakan</w:t>
      </w:r>
    </w:p>
    <w:p>
      <w:pPr>
        <w:pStyle w:val="23"/>
        <w:ind w:left="720"/>
      </w:pPr>
      <w:r>
        <w:t>Batch processing untuk dataset besar</w:t>
      </w:r>
    </w:p>
    <w:p>
      <w:pPr>
        <w:pStyle w:val="23"/>
        <w:ind w:left="720"/>
      </w:pPr>
      <w:r>
        <w:t>Visualisasi hasil yang jelas</w:t>
      </w:r>
    </w:p>
    <w:p>
      <w:pPr>
        <w:pStyle w:val="23"/>
        <w:ind w:left="720"/>
      </w:pPr>
      <w:r>
        <w:t>Open source dan dapat dikembangkan lebih lanjut</w:t>
      </w:r>
    </w:p>
    <w:p/>
    <w:p>
      <w:r>
        <w:rPr>
          <w:rFonts w:ascii="Calibri" w:hAnsi="Calibri"/>
          <w:b/>
          <w:sz w:val="22"/>
        </w:rPr>
        <w:t>Pengembangan Selanjutnya:</w:t>
      </w:r>
    </w:p>
    <w:p>
      <w:pPr>
        <w:pStyle w:val="23"/>
        <w:ind w:left="720"/>
      </w:pPr>
      <w:r>
        <w:t>Tambahan fitur stemming/lemmatization</w:t>
      </w:r>
    </w:p>
    <w:p>
      <w:pPr>
        <w:pStyle w:val="23"/>
        <w:ind w:left="720"/>
      </w:pPr>
      <w:r>
        <w:t>Analisis sentimen</w:t>
      </w:r>
    </w:p>
    <w:p>
      <w:pPr>
        <w:pStyle w:val="23"/>
        <w:ind w:left="720"/>
      </w:pPr>
      <w:r>
        <w:t>Word cloud visualization</w:t>
      </w:r>
    </w:p>
    <w:p>
      <w:pPr>
        <w:pStyle w:val="23"/>
        <w:ind w:left="720"/>
      </w:pPr>
      <w:r>
        <w:t>Export hasil preprocessing ke CSV/Excel</w:t>
      </w:r>
    </w:p>
    <w:p>
      <w:pPr>
        <w:pStyle w:val="23"/>
        <w:ind w:left="720"/>
      </w:pPr>
      <w:r>
        <w:t>Support untuk bahasa lain</w:t>
      </w:r>
    </w:p>
    <w:p>
      <w:pPr>
        <w:pStyle w:val="23"/>
        <w:ind w:left="720"/>
      </w:pPr>
      <w:r>
        <w:t>Machine learning integration</w:t>
      </w:r>
    </w:p>
    <w:p/>
    <w:p/>
    <w:p>
      <w:r>
        <w:rPr>
          <w:rFonts w:ascii="Calibri" w:hAnsi="Calibri"/>
          <w:sz w:val="22"/>
        </w:rPr>
        <w:t>Terima kasih telah menggunakan aplikasi ini. Untuk pertanyaan atau kontribusi, silakan lihat dokumentasi di README.md atau QUICKSTART.md.</w:t>
      </w:r>
    </w:p>
    <w:p>
      <w:r>
        <w:br w:type="page"/>
      </w:r>
    </w:p>
    <w:p>
      <w:pPr>
        <w:pStyle w:val="2"/>
      </w:pPr>
      <w:r>
        <w:rPr>
          <w:color w:val="000080"/>
        </w:rPr>
        <w:t>FITUR UPLOAD DATASET (UPDATE)</w:t>
      </w:r>
    </w:p>
    <w:p>
      <w:r>
        <w:rPr>
          <w:sz w:val="22"/>
        </w:rPr>
        <w:t>Aplikasi telah dilengkapi dengan fitur upload dataset yang memungkinkan user untuk mengupload file CSV sendiri tanpa perlu menempatkan file secara manual ke folder datasets.</w:t>
      </w:r>
    </w:p>
    <w:p/>
    <w:p>
      <w:pPr>
        <w:pStyle w:val="3"/>
      </w:pPr>
      <w:r>
        <w:rPr>
          <w:color w:val="0000FF"/>
        </w:rPr>
        <w:t>Cara Upload Dataset</w:t>
      </w:r>
    </w:p>
    <w:p>
      <w:r>
        <w:t>1. Buka tab "Dataset Processing"</w:t>
      </w:r>
    </w:p>
    <w:p>
      <w:r>
        <w:t>2. Pada bagian "Upload Dataset Baru", klik tombol "Choose File"</w:t>
      </w:r>
    </w:p>
    <w:p>
      <w:r>
        <w:t>3. Pilih file CSV dari komputer (maks. 16MB)</w:t>
      </w:r>
    </w:p>
    <w:p>
      <w:r>
        <w:t>4. Klik tombol "Upload"</w:t>
      </w:r>
    </w:p>
    <w:p>
      <w:r>
        <w:t>5. Dataset akan otomatis tersimpan dan terpilih untuk diproses</w:t>
      </w:r>
    </w:p>
    <w:p/>
    <w:p>
      <w:pPr>
        <w:pStyle w:val="3"/>
      </w:pPr>
      <w:r>
        <w:rPr>
          <w:color w:val="0000FF"/>
        </w:rPr>
        <w:t>Validasi File</w:t>
      </w:r>
    </w:p>
    <w:p>
      <w:r>
        <w:rPr>
          <w:b/>
          <w:sz w:val="22"/>
        </w:rPr>
        <w:t>Aplikasi akan memvalidasi file dengan kriteria:</w:t>
      </w:r>
    </w:p>
    <w:p>
      <w:pPr>
        <w:pStyle w:val="23"/>
      </w:pPr>
      <w:r>
        <w:t>Ekstensi file: Hanya .csv yang diperbolehkan</w:t>
      </w:r>
    </w:p>
    <w:p>
      <w:pPr>
        <w:pStyle w:val="23"/>
      </w:pPr>
      <w:r>
        <w:t>Ukuran file: Maksimal 16MB</w:t>
      </w:r>
    </w:p>
    <w:p>
      <w:pPr>
        <w:pStyle w:val="23"/>
      </w:pPr>
      <w:r>
        <w:t>Format CSV: Harus valid dan dapat dibaca oleh Pandas</w:t>
      </w:r>
    </w:p>
    <w:p>
      <w:pPr>
        <w:pStyle w:val="23"/>
      </w:pPr>
      <w:r>
        <w:t>Header: File harus memiliki baris header (nama kolom)</w:t>
      </w:r>
    </w:p>
    <w:p/>
    <w:p>
      <w:pPr>
        <w:pStyle w:val="3"/>
      </w:pPr>
      <w:r>
        <w:rPr>
          <w:color w:val="0000FF"/>
        </w:rPr>
        <w:t>Implementasi Teknis</w:t>
      </w:r>
    </w:p>
    <w:p>
      <w:r>
        <w:rPr>
          <w:b/>
          <w:sz w:val="22"/>
        </w:rPr>
        <w:t>Backend (Flask):</w:t>
      </w:r>
    </w:p>
    <w:p>
      <w:pPr>
        <w:pStyle w:val="23"/>
      </w:pPr>
      <w:r>
        <w:t>Endpoint: POST /api/upload-dataset</w:t>
      </w:r>
    </w:p>
    <w:p>
      <w:pPr>
        <w:pStyle w:val="23"/>
      </w:pPr>
      <w:r>
        <w:t>Menggunakan werkzeug.secure_filename untuk keamanan</w:t>
      </w:r>
    </w:p>
    <w:p>
      <w:pPr>
        <w:pStyle w:val="23"/>
      </w:pPr>
      <w:r>
        <w:t>Validasi file extension dan size</w:t>
      </w:r>
    </w:p>
    <w:p>
      <w:pPr>
        <w:pStyle w:val="23"/>
      </w:pPr>
      <w:r>
        <w:t>Auto-validate CSV dengan pandas.read_csv()</w:t>
      </w:r>
    </w:p>
    <w:p>
      <w:pPr>
        <w:pStyle w:val="23"/>
      </w:pPr>
      <w:r>
        <w:t>File disimpan ke folder datasets/</w:t>
      </w:r>
    </w:p>
    <w:p/>
    <w:p>
      <w:r>
        <w:rPr>
          <w:b/>
          <w:sz w:val="22"/>
        </w:rPr>
        <w:t>Frontend (Vue):</w:t>
      </w:r>
    </w:p>
    <w:p>
      <w:pPr>
        <w:pStyle w:val="23"/>
      </w:pPr>
      <w:r>
        <w:t>Input file dengan validasi client-side</w:t>
      </w:r>
    </w:p>
    <w:p>
      <w:pPr>
        <w:pStyle w:val="23"/>
      </w:pPr>
      <w:r>
        <w:t>FormData untuk multipart file upload</w:t>
      </w:r>
    </w:p>
    <w:p>
      <w:pPr>
        <w:pStyle w:val="23"/>
      </w:pPr>
      <w:r>
        <w:t>Loading indicator saat upload</w:t>
      </w:r>
    </w:p>
    <w:p>
      <w:pPr>
        <w:pStyle w:val="23"/>
      </w:pPr>
      <w:r>
        <w:t>Alert sukses/error dengan styling</w:t>
      </w:r>
    </w:p>
    <w:p>
      <w:pPr>
        <w:pStyle w:val="23"/>
      </w:pPr>
      <w:r>
        <w:t>Auto-refresh dataset list setelah upload</w:t>
      </w:r>
    </w:p>
    <w:p>
      <w:pPr>
        <w:pStyle w:val="23"/>
      </w:pPr>
      <w:r>
        <w:t>Auto-select dataset yang baru diupload</w:t>
      </w:r>
    </w:p>
    <w:p/>
    <w:p>
      <w:pPr>
        <w:pStyle w:val="3"/>
      </w:pPr>
      <w:r>
        <w:rPr>
          <w:color w:val="0000FF"/>
        </w:rPr>
        <w:t>Komponen UI</w:t>
      </w:r>
    </w:p>
    <w:p>
      <w:pPr>
        <w:pStyle w:val="23"/>
      </w:pPr>
      <w:r>
        <w:t>Upload Section:</w:t>
      </w:r>
    </w:p>
    <w:p>
      <w:pPr>
        <w:pStyle w:val="23"/>
      </w:pPr>
      <w:r>
        <w:t xml:space="preserve">   - Border dashed untuk visual indicator</w:t>
      </w:r>
    </w:p>
    <w:p>
      <w:pPr>
        <w:pStyle w:val="23"/>
      </w:pPr>
      <w:r>
        <w:t xml:space="preserve">   - File input dengan accept=".csv"</w:t>
      </w:r>
    </w:p>
    <w:p>
      <w:pPr>
        <w:pStyle w:val="23"/>
      </w:pPr>
      <w:r>
        <w:t xml:space="preserve">   - Upload button dengan loading state</w:t>
      </w:r>
    </w:p>
    <w:p>
      <w:pPr>
        <w:pStyle w:val="23"/>
      </w:pPr>
      <w:r>
        <w:t xml:space="preserve">   - Alert message untuk feedback</w:t>
      </w:r>
    </w:p>
    <w:p/>
    <w:p>
      <w:pPr>
        <w:pStyle w:val="23"/>
      </w:pPr>
      <w:r>
        <w:t>Refresh Button:</w:t>
      </w:r>
    </w:p>
    <w:p>
      <w:pPr>
        <w:pStyle w:val="23"/>
      </w:pPr>
      <w:r>
        <w:t xml:space="preserve">   - Tombol refresh di samping dropdown dataset</w:t>
      </w:r>
    </w:p>
    <w:p>
      <w:pPr>
        <w:pStyle w:val="23"/>
      </w:pPr>
      <w:r>
        <w:t xml:space="preserve">   - Memperbarui daftar dataset tanpa reload page</w:t>
      </w:r>
    </w:p>
    <w:p/>
    <w:p>
      <w:pPr>
        <w:pStyle w:val="3"/>
      </w:pPr>
      <w:r>
        <w:rPr>
          <w:color w:val="0000FF"/>
        </w:rPr>
        <w:t>Keamanan</w:t>
      </w:r>
    </w:p>
    <w:p>
      <w:pPr>
        <w:pStyle w:val="23"/>
      </w:pPr>
      <w:r>
        <w:t>File extension whitelist (hanya .csv)</w:t>
      </w:r>
    </w:p>
    <w:p>
      <w:pPr>
        <w:pStyle w:val="23"/>
      </w:pPr>
      <w:r>
        <w:t>File size limit 16MB untuk prevent DoS</w:t>
      </w:r>
    </w:p>
    <w:p>
      <w:pPr>
        <w:pStyle w:val="23"/>
      </w:pPr>
      <w:r>
        <w:t>Filename sanitization dengan secure_filename()</w:t>
      </w:r>
    </w:p>
    <w:p>
      <w:pPr>
        <w:pStyle w:val="23"/>
      </w:pPr>
      <w:r>
        <w:t>CSV validation sebelum save</w:t>
      </w:r>
    </w:p>
    <w:p>
      <w:pPr>
        <w:pStyle w:val="23"/>
      </w:pPr>
      <w:r>
        <w:t>Auto-delete file jika validation gagal</w:t>
      </w:r>
    </w:p>
    <w:p/>
    <w:p>
      <w:pPr>
        <w:pStyle w:val="3"/>
      </w:pPr>
      <w:r>
        <w:rPr>
          <w:color w:val="0000FF"/>
        </w:rPr>
        <w:t>Error Handling</w:t>
      </w:r>
    </w:p>
    <w:tbl>
      <w:tblPr>
        <w:tblStyle w:val="52"/>
        <w:tblW w:type="auto" w:w="0"/>
        <w:tblLook w:firstColumn="1" w:firstRow="1" w:lastColumn="0" w:lastRow="0" w:noHBand="0" w:noVBand="1" w:val="04A0"/>
      </w:tblPr>
      <w:tblGrid>
        <w:gridCol w:w="4320"/>
        <w:gridCol w:w="4320"/>
      </w:tblGrid>
      <w:tr>
        <w:tc>
          <w:tcPr>
            <w:tcW w:type="dxa" w:w="4320"/>
          </w:tcPr>
          <w:p>
            <w:r>
              <w:t>Error</w:t>
            </w:r>
          </w:p>
        </w:tc>
        <w:tc>
          <w:tcPr>
            <w:tcW w:type="dxa" w:w="4320"/>
          </w:tcPr>
          <w:p>
            <w:r>
              <w:t>Handling</w:t>
            </w:r>
          </w:p>
        </w:tc>
      </w:tr>
      <w:tr>
        <w:tc>
          <w:tcPr>
            <w:tcW w:type="dxa" w:w="4320"/>
          </w:tcPr>
          <w:p>
            <w:r>
              <w:t>File bukan CSV</w:t>
            </w:r>
          </w:p>
        </w:tc>
        <w:tc>
          <w:tcPr>
            <w:tcW w:type="dxa" w:w="4320"/>
          </w:tcPr>
          <w:p>
            <w:r>
              <w:t>Client &amp; server validation, reject dengan message</w:t>
            </w:r>
          </w:p>
        </w:tc>
      </w:tr>
      <w:tr>
        <w:tc>
          <w:tcPr>
            <w:tcW w:type="dxa" w:w="4320"/>
          </w:tcPr>
          <w:p>
            <w:r>
              <w:t>File &gt; 16MB</w:t>
            </w:r>
          </w:p>
        </w:tc>
        <w:tc>
          <w:tcPr>
            <w:tcW w:type="dxa" w:w="4320"/>
          </w:tcPr>
          <w:p>
            <w:r>
              <w:t>Client &amp; server validation, reject dengan message</w:t>
            </w:r>
          </w:p>
        </w:tc>
      </w:tr>
      <w:tr>
        <w:tc>
          <w:tcPr>
            <w:tcW w:type="dxa" w:w="4320"/>
          </w:tcPr>
          <w:p>
            <w:r>
              <w:t>CSV invalid/corrupt</w:t>
            </w:r>
          </w:p>
        </w:tc>
        <w:tc>
          <w:tcPr>
            <w:tcW w:type="dxa" w:w="4320"/>
          </w:tcPr>
          <w:p>
            <w:r>
              <w:t>Server validation, auto-delete file, return error</w:t>
            </w:r>
          </w:p>
        </w:tc>
      </w:tr>
      <w:tr>
        <w:tc>
          <w:tcPr>
            <w:tcW w:type="dxa" w:w="4320"/>
          </w:tcPr>
          <w:p>
            <w:r>
              <w:t>Upload gagal</w:t>
            </w:r>
          </w:p>
        </w:tc>
        <w:tc>
          <w:tcPr>
            <w:tcW w:type="dxa" w:w="4320"/>
          </w:tcPr>
          <w:p>
            <w:r>
              <w:t>Try-catch block, rollback, user-friendly error message</w:t>
            </w:r>
          </w:p>
        </w:tc>
      </w:tr>
    </w:tbl>
    <w:p/>
    <w:p>
      <w:pPr>
        <w:pStyle w:val="3"/>
      </w:pPr>
      <w:r>
        <w:rPr>
          <w:color w:val="0000FF"/>
        </w:rPr>
        <w:t>Keuntungan Fitur Upload</w:t>
      </w:r>
    </w:p>
    <w:p>
      <w:pPr>
        <w:pStyle w:val="23"/>
      </w:pPr>
      <w:r>
        <w:t>User tidak perlu akses langsung ke server</w:t>
      </w:r>
    </w:p>
    <w:p>
      <w:pPr>
        <w:pStyle w:val="23"/>
      </w:pPr>
      <w:r>
        <w:t>Upload langsung dari browser</w:t>
      </w:r>
    </w:p>
    <w:p>
      <w:pPr>
        <w:pStyle w:val="23"/>
      </w:pPr>
      <w:r>
        <w:t>Validasi otomatis untuk mencegah error</w:t>
      </w:r>
    </w:p>
    <w:p>
      <w:pPr>
        <w:pStyle w:val="23"/>
      </w:pPr>
      <w:r>
        <w:t>Auto-select dataset untuk kemudahan</w:t>
      </w:r>
    </w:p>
    <w:p>
      <w:pPr>
        <w:pStyle w:val="23"/>
      </w:pPr>
      <w:r>
        <w:t>Feedback real-time (loading, success, error)</w:t>
      </w:r>
    </w:p>
    <w:p>
      <w:pPr>
        <w:pStyle w:val="23"/>
      </w:pPr>
      <w:r>
        <w:t>File tersimpan permanen di server</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Arial">
    <w:panose1 w:val="020B0604020202020204"/>
    <w:charset w:val="00"/>
    <w:family w:val="swiss"/>
    <w:pitch w:val="default"/>
    <w:sig w:usb0="00007A87" w:usb1="80000000" w:usb2="00000008"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Cambria">
    <w:altName w:val="FreeSerif"/>
    <w:panose1 w:val="02040503050406030204"/>
    <w:charset w:val="00"/>
    <w:family w:val="auto"/>
    <w:pitch w:val="default"/>
    <w:sig w:usb0="00000000" w:usb1="00000000" w:usb2="00000000" w:usb3="00000000" w:csb0="0000019F" w:csb1="00000000"/>
  </w:font>
  <w:font w:name="ＭＳ 明朝">
    <w:altName w:val="URW Bookman [UKWN]"/>
    <w:panose1 w:val="00000000000000000000"/>
    <w:charset w:val="80"/>
    <w:family w:val="roman"/>
    <w:pitch w:val="default"/>
    <w:sig w:usb0="00000000" w:usb1="00000000" w:usb2="00000010" w:usb3="00000000" w:csb0="00020000" w:csb1="00000000"/>
  </w:font>
  <w:font w:name="ＭＳ 明朝">
    <w:altName w:val="Droid Sans Fallback"/>
    <w:panose1 w:val="00000000000000000000"/>
    <w:charset w:val="86"/>
    <w:family w:val="auto"/>
    <w:pitch w:val="default"/>
    <w:sig w:usb0="00000000" w:usb1="00000000" w:usb2="00000000" w:usb3="00000000" w:csb0="00000000" w:csb1="00000000"/>
  </w:font>
  <w:font w:name="ＭＳ ゴシック">
    <w:altName w:val="URW Bookman [UKWN]"/>
    <w:panose1 w:val="00000000000000000000"/>
    <w:charset w:val="80"/>
    <w:family w:val="modern"/>
    <w:pitch w:val="default"/>
    <w:sig w:usb0="00000000" w:usb1="00000000" w:usb2="00000010" w:usb3="00000000" w:csb0="00020000" w:csb1="00000000"/>
  </w:font>
  <w:font w:name="Symbol">
    <w:panose1 w:val="05050102010706020507"/>
    <w:charset w:val="02"/>
    <w:family w:val="auto"/>
    <w:pitch w:val="default"/>
    <w:sig w:usb0="00000000" w:usb1="00000000" w:usb2="00000000" w:usb3="00000000" w:csb0="80000000" w:csb1="00000000"/>
  </w:font>
  <w:font w:name="Courier">
    <w:altName w:val="DejaVu Math TeX Gyre"/>
    <w:panose1 w:val="02000500000000000000"/>
    <w:charset w:val="00"/>
    <w:family w:val="auto"/>
    <w:pitch w:val="default"/>
    <w:sig w:usb0="00000000" w:usb1="00000000" w:usb2="00000000" w:usb3="00000000" w:csb0="00000001" w:csb1="00000000"/>
  </w:font>
  <w:font w:name="ＭＳ 明朝">
    <w:altName w:val="URW Bookman [UKWN]"/>
    <w:panose1 w:val="00000000000000000000"/>
    <w:charset w:val="00"/>
    <w:family w:val="auto"/>
    <w:pitch w:val="default"/>
    <w:sig w:usb0="00000000" w:usb1="00000000" w:usb2="00000000" w:usb3="00000000" w:csb0="00000000" w:csb1="00000000"/>
  </w:font>
  <w:font w:name="URW Bookman [UKWN]">
    <w:panose1 w:val="00000400000000000000"/>
    <w:charset w:val="00"/>
    <w:family w:val="auto"/>
    <w:pitch w:val="default"/>
    <w:sig w:usb0="00000287" w:usb1="00000800" w:usb2="00000000" w:usb3="00000000" w:csb0="6000009F" w:csb1="00000000"/>
  </w:font>
  <w:font w:name="FreeSerif">
    <w:panose1 w:val="02020603050405020304"/>
    <w:charset w:val="00"/>
    <w:family w:val="auto"/>
    <w:pitch w:val="default"/>
    <w:sig w:usb0="E5DFAFFF" w:usb1="C240FDFF" w:usb2="4B541B29" w:usb3="0400004B" w:csb0="600101FF" w:csb1="FFFF0000"/>
  </w:font>
  <w:font w:name="D050000L [urw]">
    <w:panose1 w:val="00000000000000000000"/>
    <w:charset w:val="00"/>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ejaVu Math TeX Gyre">
    <w:panose1 w:val="02000503000000000000"/>
    <w:charset w:val="00"/>
    <w:family w:val="auto"/>
    <w:pitch w:val="default"/>
    <w:sig w:usb0="A10000EF" w:usb1="4201F9EE" w:usb2="02000000" w:usb3="00000000" w:csb0="60000193" w:csb1="0DD40000"/>
  </w:font>
  <w:font w:name="Droid Sans Fallback">
    <w:panose1 w:val="020B0502000000000001"/>
    <w:charset w:val="86"/>
    <w:family w:val="auto"/>
    <w:pitch w:val="default"/>
    <w:sig w:usb0="910002FF" w:usb1="2BDFFCFB" w:usb2="00000036" w:usb3="00000000" w:csb0="203F01FF" w:csb1="D7FF0000"/>
  </w:font>
  <w:font w:name="文泉驿正黑">
    <w:panose1 w:val="02000603000000000000"/>
    <w:charset w:val="86"/>
    <w:family w:val="auto"/>
    <w:pitch w:val="default"/>
    <w:sig w:usb0="900002BF" w:usb1="2BDF7DFB" w:usb2="00000036" w:usb3="00000000" w:csb0="603E000D" w:csb1="D2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7F90A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Office_11.1.0.9505_F1E327BC-269C-435d-A152-05C5408002CA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2013-12-24T06:15:00Z</dcterms:created>
  <dc:creator>python-docx</dc:creator>
  <dc:description>generated by python-docx</dc:description>
  <cp:lastModifiedBy>asfine</cp:lastModifiedBy>
  <dcterms:modified xsi:type="dcterms:W3CDTF">2025-11-15T22:00:23Z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1033-11.1.0.9505</vt:lpwstr>
  </property>
</Properties>
</file>